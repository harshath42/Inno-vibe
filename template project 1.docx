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6BFF27" w14:textId="084C8AC3" w:rsidR="00D1596F" w:rsidRDefault="00254BD4">
      <w:pPr>
        <w:spacing w:before="80"/>
      </w:pPr>
      <w:r>
        <w:rPr>
          <w:rFonts w:ascii="Arial"/>
          <w:b/>
        </w:rPr>
        <w:t>Hackathon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Project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Phases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Template</w:t>
      </w:r>
      <w:r>
        <w:rPr>
          <w:rFonts w:ascii="Arial"/>
          <w:b/>
          <w:spacing w:val="4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rFonts w:ascii="Arial"/>
          <w:b/>
        </w:rPr>
        <w:t>Gesture-Based Human Interaction system</w:t>
      </w:r>
      <w:r>
        <w:rPr>
          <w:rFonts w:ascii="Arial"/>
          <w:b/>
          <w:spacing w:val="-7"/>
        </w:rPr>
        <w:t xml:space="preserve"> </w:t>
      </w:r>
      <w:r>
        <w:rPr>
          <w:spacing w:val="-2"/>
        </w:rPr>
        <w:t>project.</w:t>
      </w:r>
    </w:p>
    <w:p w14:paraId="776BFF28" w14:textId="77777777" w:rsidR="00D1596F" w:rsidRDefault="00254BD4">
      <w:pPr>
        <w:pStyle w:val="BodyText"/>
        <w:spacing w:before="20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54656" behindDoc="1" locked="0" layoutInCell="1" allowOverlap="1" wp14:anchorId="776C0075" wp14:editId="776C0076">
                <wp:simplePos x="0" y="0"/>
                <wp:positionH relativeFrom="page">
                  <wp:posOffset>952500</wp:posOffset>
                </wp:positionH>
                <wp:positionV relativeFrom="paragraph">
                  <wp:posOffset>290195</wp:posOffset>
                </wp:positionV>
                <wp:extent cx="5867400" cy="1270"/>
                <wp:effectExtent l="0" t="0" r="0" b="0"/>
                <wp:wrapTopAndBottom/>
                <wp:docPr id="1" name="Graphic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1058B" id="Graphic 1" o:spid="_x0000_s1026" style="position:absolute;margin-left:75pt;margin-top:22.85pt;width:462pt;height:.1pt;z-index:-25166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" path="m,l5867400,e" filled="f" strokecolor="#878787" strokeweight="1pt">
                <v:path arrowok="t"/>
                <w10:wrap type="topAndBottom" anchorx="page"/>
              </v:shape>
            </w:pict>
          </mc:Fallback>
        </mc:AlternateContent>
      </w:r>
    </w:p>
    <w:p w14:paraId="776BFF29" w14:textId="77777777" w:rsidR="00D1596F" w:rsidRDefault="00D1596F">
      <w:pPr>
        <w:pStyle w:val="BodyText"/>
        <w:spacing w:before="52"/>
        <w:rPr>
          <w:sz w:val="46"/>
        </w:rPr>
      </w:pPr>
    </w:p>
    <w:p w14:paraId="776BFF2A" w14:textId="77777777" w:rsidR="00D1596F" w:rsidRDefault="00254BD4">
      <w:pPr>
        <w:pStyle w:val="Title"/>
      </w:pPr>
      <w:bookmarkStart w:id="0" w:name="Hackathon_Project_Phases_Template_"/>
      <w:bookmarkEnd w:id="0"/>
      <w:r>
        <w:t>Hackathon</w:t>
      </w:r>
      <w:r>
        <w:rPr>
          <w:spacing w:val="-10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Phases</w:t>
      </w:r>
      <w:r>
        <w:rPr>
          <w:spacing w:val="-7"/>
        </w:rPr>
        <w:t xml:space="preserve"> </w:t>
      </w:r>
      <w:r>
        <w:rPr>
          <w:spacing w:val="-2"/>
        </w:rPr>
        <w:t>Template</w:t>
      </w:r>
    </w:p>
    <w:p w14:paraId="776BFF2B" w14:textId="77777777" w:rsidR="00D1596F" w:rsidRDefault="00254BD4">
      <w:pPr>
        <w:pStyle w:val="Heading1"/>
        <w:spacing w:before="439"/>
      </w:pPr>
      <w:bookmarkStart w:id="1" w:name="Project_Title:_"/>
      <w:bookmarkEnd w:id="1"/>
      <w:r>
        <w:t>Project</w:t>
      </w:r>
      <w:r>
        <w:rPr>
          <w:spacing w:val="-7"/>
        </w:rPr>
        <w:t xml:space="preserve"> </w:t>
      </w:r>
      <w:r>
        <w:rPr>
          <w:spacing w:val="-2"/>
        </w:rPr>
        <w:t>Title:</w:t>
      </w:r>
    </w:p>
    <w:p w14:paraId="776BFF2C" w14:textId="512EB7C3" w:rsidR="00D1596F" w:rsidRDefault="00254BD4">
      <w:pPr>
        <w:spacing w:before="299"/>
        <w:rPr>
          <w:rFonts w:ascii="Arial"/>
          <w:b/>
        </w:rPr>
      </w:pPr>
      <w:r>
        <w:rPr>
          <w:rFonts w:ascii="Arial"/>
          <w:b/>
        </w:rPr>
        <w:t>Gesture-Based Human Interaction System</w:t>
      </w:r>
    </w:p>
    <w:p w14:paraId="776BFF2D" w14:textId="77777777" w:rsidR="00D1596F" w:rsidRDefault="00D1596F">
      <w:pPr>
        <w:pStyle w:val="BodyText"/>
        <w:spacing w:before="144"/>
        <w:rPr>
          <w:rFonts w:ascii="Arial"/>
          <w:b/>
        </w:rPr>
      </w:pPr>
    </w:p>
    <w:p w14:paraId="776BFF2E" w14:textId="77777777" w:rsidR="00D1596F" w:rsidRDefault="00254BD4">
      <w:pPr>
        <w:pStyle w:val="Heading1"/>
      </w:pPr>
      <w:bookmarkStart w:id="2" w:name="Team_Name:_"/>
      <w:bookmarkEnd w:id="2"/>
      <w:r>
        <w:rPr>
          <w:spacing w:val="-2"/>
        </w:rPr>
        <w:t>Team</w:t>
      </w:r>
      <w:r>
        <w:rPr>
          <w:spacing w:val="-21"/>
        </w:rPr>
        <w:t xml:space="preserve"> </w:t>
      </w:r>
      <w:r>
        <w:rPr>
          <w:spacing w:val="-2"/>
        </w:rPr>
        <w:t>Name:</w:t>
      </w:r>
    </w:p>
    <w:p w14:paraId="776BFF2F" w14:textId="77777777" w:rsidR="00D1596F" w:rsidRDefault="00254BD4">
      <w:pPr>
        <w:pStyle w:val="BodyText"/>
        <w:spacing w:before="298"/>
      </w:pPr>
      <w:r>
        <w:rPr>
          <w:spacing w:val="-5"/>
        </w:rPr>
        <w:t>Inno-Vibe</w:t>
      </w:r>
    </w:p>
    <w:p w14:paraId="776BFF30" w14:textId="77777777" w:rsidR="00D1596F" w:rsidRDefault="00D1596F">
      <w:pPr>
        <w:pStyle w:val="BodyText"/>
        <w:spacing w:before="145"/>
      </w:pPr>
    </w:p>
    <w:p w14:paraId="776BFF31" w14:textId="77777777" w:rsidR="00D1596F" w:rsidRDefault="00254BD4">
      <w:pPr>
        <w:pStyle w:val="Heading1"/>
        <w:spacing w:before="0"/>
      </w:pPr>
      <w:bookmarkStart w:id="3" w:name="Team_Members:_"/>
      <w:bookmarkEnd w:id="3"/>
      <w:r>
        <w:rPr>
          <w:spacing w:val="-2"/>
        </w:rPr>
        <w:t>Team</w:t>
      </w:r>
      <w:r>
        <w:rPr>
          <w:spacing w:val="-23"/>
        </w:rPr>
        <w:t xml:space="preserve"> </w:t>
      </w:r>
      <w:r>
        <w:rPr>
          <w:spacing w:val="-2"/>
        </w:rPr>
        <w:t>Members:</w:t>
      </w:r>
    </w:p>
    <w:p w14:paraId="776BFF32" w14:textId="6BB060F1" w:rsidR="00D1596F" w:rsidRDefault="00254BD4">
      <w:pPr>
        <w:pStyle w:val="ListParagraph"/>
        <w:numPr>
          <w:ilvl w:val="0"/>
          <w:numId w:val="1"/>
        </w:numPr>
        <w:tabs>
          <w:tab w:val="left" w:pos="719"/>
        </w:tabs>
        <w:spacing w:before="299"/>
        <w:ind w:left="719" w:hanging="359"/>
      </w:pPr>
      <w:r>
        <w:t>Harshath</w:t>
      </w:r>
    </w:p>
    <w:p w14:paraId="776BFF33" w14:textId="77777777" w:rsidR="00D1596F" w:rsidRDefault="00254BD4">
      <w:pPr>
        <w:pStyle w:val="ListParagraph"/>
        <w:numPr>
          <w:ilvl w:val="0"/>
          <w:numId w:val="1"/>
        </w:numPr>
        <w:tabs>
          <w:tab w:val="left" w:pos="719"/>
        </w:tabs>
        <w:ind w:left="719" w:hanging="359"/>
      </w:pPr>
      <w:r>
        <w:t>Yashwanth</w:t>
      </w:r>
    </w:p>
    <w:p w14:paraId="776BFF34" w14:textId="77777777" w:rsidR="00D1596F" w:rsidRDefault="00254BD4">
      <w:pPr>
        <w:pStyle w:val="ListParagraph"/>
        <w:numPr>
          <w:ilvl w:val="0"/>
          <w:numId w:val="1"/>
        </w:numPr>
        <w:tabs>
          <w:tab w:val="left" w:pos="719"/>
        </w:tabs>
        <w:ind w:left="719" w:hanging="359"/>
      </w:pPr>
      <w:r>
        <w:t>Shiva</w:t>
      </w:r>
    </w:p>
    <w:p w14:paraId="776BFF35" w14:textId="77777777" w:rsidR="00D1596F" w:rsidRDefault="00254BD4">
      <w:pPr>
        <w:pStyle w:val="ListParagraph"/>
        <w:numPr>
          <w:ilvl w:val="0"/>
          <w:numId w:val="1"/>
        </w:numPr>
        <w:tabs>
          <w:tab w:val="left" w:pos="719"/>
        </w:tabs>
        <w:ind w:left="719" w:hanging="359"/>
      </w:pPr>
      <w:r>
        <w:t>Bhavana</w:t>
      </w:r>
    </w:p>
    <w:p w14:paraId="776BFF36" w14:textId="77777777" w:rsidR="00D1596F" w:rsidRDefault="00254BD4">
      <w:pPr>
        <w:pStyle w:val="ListParagraph"/>
        <w:numPr>
          <w:ilvl w:val="0"/>
          <w:numId w:val="1"/>
        </w:numPr>
        <w:tabs>
          <w:tab w:val="left" w:pos="719"/>
        </w:tabs>
        <w:ind w:left="719" w:hanging="359"/>
      </w:pPr>
      <w:r>
        <w:t>Sandhya</w:t>
      </w:r>
    </w:p>
    <w:p w14:paraId="776BFF37" w14:textId="77777777" w:rsidR="00D1596F" w:rsidRDefault="00254BD4">
      <w:pPr>
        <w:pStyle w:val="BodyText"/>
        <w:spacing w:before="20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55680" behindDoc="1" locked="0" layoutInCell="1" allowOverlap="1" wp14:anchorId="776C0077" wp14:editId="776C0078">
                <wp:simplePos x="0" y="0"/>
                <wp:positionH relativeFrom="page">
                  <wp:posOffset>952500</wp:posOffset>
                </wp:positionH>
                <wp:positionV relativeFrom="paragraph">
                  <wp:posOffset>294005</wp:posOffset>
                </wp:positionV>
                <wp:extent cx="5867400" cy="1270"/>
                <wp:effectExtent l="0" t="0" r="0" b="0"/>
                <wp:wrapTopAndBottom/>
                <wp:docPr id="2" name="Graphic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DEA6F" id="Graphic 2" o:spid="_x0000_s1026" style="position:absolute;margin-left:75pt;margin-top:23.15pt;width:462pt;height:.1pt;z-index:-25166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" path="m,l5867400,e" filled="f" strokecolor="#878787" strokeweight="1pt">
                <v:path arrowok="t"/>
                <w10:wrap type="topAndBottom" anchorx="page"/>
              </v:shape>
            </w:pict>
          </mc:Fallback>
        </mc:AlternateContent>
      </w:r>
    </w:p>
    <w:p w14:paraId="776BFF38" w14:textId="77777777" w:rsidR="00D1596F" w:rsidRDefault="00D1596F">
      <w:pPr>
        <w:pStyle w:val="BodyText"/>
        <w:spacing w:before="64"/>
        <w:rPr>
          <w:sz w:val="34"/>
        </w:rPr>
      </w:pPr>
    </w:p>
    <w:p w14:paraId="776BFF39" w14:textId="77777777" w:rsidR="00D1596F" w:rsidRDefault="00254BD4">
      <w:pPr>
        <w:pStyle w:val="Heading1"/>
        <w:spacing w:before="0"/>
      </w:pPr>
      <w:bookmarkStart w:id="4" w:name="Phase-1:_Brainstorming_&amp;_Ideation_"/>
      <w:bookmarkEnd w:id="4"/>
      <w:r>
        <w:t>Phase-1:</w:t>
      </w:r>
      <w:r>
        <w:rPr>
          <w:spacing w:val="-8"/>
        </w:rPr>
        <w:t xml:space="preserve"> </w:t>
      </w:r>
      <w:r>
        <w:t>Brainstorming</w:t>
      </w:r>
      <w:r>
        <w:rPr>
          <w:spacing w:val="-7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rPr>
          <w:spacing w:val="-2"/>
        </w:rPr>
        <w:t>Ideation</w:t>
      </w:r>
    </w:p>
    <w:p w14:paraId="776BFF3A" w14:textId="77777777" w:rsidR="00D1596F" w:rsidRDefault="00254BD4">
      <w:pPr>
        <w:pStyle w:val="Heading2"/>
        <w:spacing w:before="339" w:line="360" w:lineRule="auto"/>
        <w:rPr>
          <w:spacing w:val="-2"/>
        </w:rPr>
      </w:pPr>
      <w:r>
        <w:rPr>
          <w:spacing w:val="-2"/>
        </w:rPr>
        <w:t>Objective:</w:t>
      </w:r>
    </w:p>
    <w:p w14:paraId="776BFF3B" w14:textId="77777777" w:rsidR="00D1596F" w:rsidRDefault="00254BD4">
      <w:pPr>
        <w:pStyle w:val="NormalWeb"/>
        <w:shd w:val="clear" w:color="auto" w:fill="FFFFFF"/>
        <w:spacing w:beforeAutospacing="0" w:after="120" w:afterAutospacing="0"/>
        <w:rPr>
          <w:rFonts w:ascii="Arial" w:hAnsi="Arial" w:cs="Arial"/>
          <w:sz w:val="22"/>
          <w:szCs w:val="22"/>
        </w:rPr>
      </w:pPr>
      <w:r>
        <w:rPr>
          <w:rFonts w:ascii="Arial" w:eastAsia="sans-serif" w:hAnsi="Arial" w:cs="Arial"/>
          <w:sz w:val="22"/>
          <w:szCs w:val="22"/>
          <w:shd w:val="clear" w:color="auto" w:fill="FFFFFF"/>
        </w:rPr>
        <w:t xml:space="preserve">Gesture-based Human-Computer Interaction (HCI) is an emerging field that enables users to communicate with computers using hand gestures instead of traditional input devices like a </w:t>
      </w:r>
      <w:r>
        <w:rPr>
          <w:rFonts w:ascii="Arial" w:eastAsia="sans-serif" w:hAnsi="Arial" w:cs="Arial"/>
          <w:sz w:val="22"/>
          <w:szCs w:val="22"/>
          <w:shd w:val="clear" w:color="auto" w:fill="FFFFFF"/>
        </w:rPr>
        <w:t>keyboard or mouse. This system leverages </w:t>
      </w:r>
      <w:r>
        <w:rPr>
          <w:rStyle w:val="Strong"/>
          <w:rFonts w:ascii="Arial" w:eastAsia="sans-serif" w:hAnsi="Arial" w:cs="Arial"/>
          <w:sz w:val="22"/>
          <w:szCs w:val="22"/>
          <w:shd w:val="clear" w:color="auto" w:fill="FFFFFF"/>
        </w:rPr>
        <w:t>OpenCV</w:t>
      </w:r>
      <w:r>
        <w:rPr>
          <w:rFonts w:ascii="Arial" w:eastAsia="sans-serif" w:hAnsi="Arial" w:cs="Arial"/>
          <w:sz w:val="22"/>
          <w:szCs w:val="22"/>
          <w:shd w:val="clear" w:color="auto" w:fill="FFFFFF"/>
        </w:rPr>
        <w:t> for image processing, </w:t>
      </w:r>
      <w:r>
        <w:rPr>
          <w:rStyle w:val="Strong"/>
          <w:rFonts w:ascii="Arial" w:eastAsia="sans-serif" w:hAnsi="Arial" w:cs="Arial"/>
          <w:sz w:val="22"/>
          <w:szCs w:val="22"/>
          <w:shd w:val="clear" w:color="auto" w:fill="FFFFFF"/>
        </w:rPr>
        <w:t>Media Pipe</w:t>
      </w:r>
      <w:r>
        <w:rPr>
          <w:rFonts w:ascii="Arial" w:eastAsia="sans-serif" w:hAnsi="Arial" w:cs="Arial"/>
          <w:sz w:val="22"/>
          <w:szCs w:val="22"/>
          <w:shd w:val="clear" w:color="auto" w:fill="FFFFFF"/>
        </w:rPr>
        <w:t> for real-time hand tracking, and </w:t>
      </w:r>
      <w:r>
        <w:rPr>
          <w:rStyle w:val="Strong"/>
          <w:rFonts w:ascii="Arial" w:eastAsia="sans-serif" w:hAnsi="Arial" w:cs="Arial"/>
          <w:sz w:val="22"/>
          <w:szCs w:val="22"/>
          <w:shd w:val="clear" w:color="auto" w:fill="FFFFFF"/>
        </w:rPr>
        <w:t>Palm's Text-Bison-001</w:t>
      </w:r>
      <w:r>
        <w:rPr>
          <w:rFonts w:ascii="Arial" w:eastAsia="sans-serif" w:hAnsi="Arial" w:cs="Arial"/>
          <w:sz w:val="22"/>
          <w:szCs w:val="22"/>
          <w:shd w:val="clear" w:color="auto" w:fill="FFFFFF"/>
        </w:rPr>
        <w:t> for natural language understanding and command execution.</w:t>
      </w:r>
    </w:p>
    <w:p w14:paraId="776BFF3C" w14:textId="77777777" w:rsidR="00D1596F" w:rsidRDefault="00D1596F">
      <w:pPr>
        <w:pStyle w:val="BodyText"/>
        <w:spacing w:before="27"/>
      </w:pPr>
    </w:p>
    <w:p w14:paraId="776BFF3D" w14:textId="77777777" w:rsidR="00D1596F" w:rsidRDefault="00254BD4">
      <w:pPr>
        <w:pStyle w:val="Heading2"/>
      </w:pPr>
      <w:r>
        <w:t>Key</w:t>
      </w:r>
      <w:r>
        <w:rPr>
          <w:spacing w:val="-3"/>
        </w:rPr>
        <w:t xml:space="preserve"> </w:t>
      </w:r>
      <w:r>
        <w:rPr>
          <w:spacing w:val="-2"/>
        </w:rPr>
        <w:t>Points:</w:t>
      </w:r>
    </w:p>
    <w:p w14:paraId="776BFF3E" w14:textId="77777777" w:rsidR="00D1596F" w:rsidRDefault="00254BD4">
      <w:pPr>
        <w:pStyle w:val="ListParagraph"/>
        <w:numPr>
          <w:ilvl w:val="0"/>
          <w:numId w:val="2"/>
        </w:numPr>
        <w:tabs>
          <w:tab w:val="left" w:pos="718"/>
        </w:tabs>
        <w:spacing w:before="285"/>
        <w:ind w:left="718" w:hanging="358"/>
        <w:rPr>
          <w:rFonts w:ascii="Arial"/>
          <w:b/>
        </w:rPr>
      </w:pPr>
      <w:r>
        <w:rPr>
          <w:rFonts w:ascii="Arial"/>
          <w:b/>
        </w:rPr>
        <w:t>Problem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2"/>
        </w:rPr>
        <w:t>Statement:</w:t>
      </w:r>
    </w:p>
    <w:p w14:paraId="776BFF3F" w14:textId="77777777" w:rsidR="00D1596F" w:rsidRDefault="00D1596F">
      <w:pPr>
        <w:pStyle w:val="BodyText"/>
        <w:spacing w:before="75"/>
        <w:rPr>
          <w:rFonts w:ascii="Arial"/>
          <w:b/>
        </w:rPr>
      </w:pPr>
    </w:p>
    <w:p w14:paraId="776BFF40" w14:textId="77777777" w:rsidR="00D1596F" w:rsidRDefault="00254BD4">
      <w:pPr>
        <w:pStyle w:val="ListParagraph"/>
        <w:numPr>
          <w:ilvl w:val="1"/>
          <w:numId w:val="2"/>
        </w:numPr>
        <w:tabs>
          <w:tab w:val="left" w:pos="1440"/>
        </w:tabs>
        <w:spacing w:before="0" w:line="276" w:lineRule="auto"/>
        <w:ind w:right="988"/>
      </w:pPr>
      <w:r>
        <w:t>Traditional human-computer interaction methods, such as keyboards and touchscreens, can be inefficient or inaccessible for users with disabilities.</w:t>
      </w:r>
    </w:p>
    <w:p w14:paraId="776BFF41" w14:textId="77777777" w:rsidR="00D1596F" w:rsidRDefault="00254BD4">
      <w:pPr>
        <w:pStyle w:val="ListParagraph"/>
        <w:numPr>
          <w:ilvl w:val="1"/>
          <w:numId w:val="2"/>
        </w:numPr>
        <w:tabs>
          <w:tab w:val="left" w:pos="1440"/>
        </w:tabs>
        <w:spacing w:before="0" w:line="276" w:lineRule="auto"/>
        <w:ind w:right="1354"/>
      </w:pPr>
      <w:r>
        <w:t>There is a growing need for more intuitive, contactless, and natural ways to interact with digital systems.</w:t>
      </w:r>
    </w:p>
    <w:p w14:paraId="776BFF42" w14:textId="77777777" w:rsidR="00D1596F" w:rsidRDefault="00D1596F">
      <w:pPr>
        <w:pStyle w:val="ListParagraph"/>
        <w:tabs>
          <w:tab w:val="left" w:pos="1440"/>
        </w:tabs>
        <w:spacing w:before="0" w:line="276" w:lineRule="auto"/>
        <w:ind w:left="1080" w:right="1354" w:firstLine="0"/>
        <w:sectPr w:rsidR="00D1596F">
          <w:type w:val="continuous"/>
          <w:pgSz w:w="12240" w:h="15840"/>
          <w:pgMar w:top="1600" w:right="720" w:bottom="280" w:left="1440" w:header="720" w:footer="720" w:gutter="0"/>
          <w:cols w:space="720"/>
        </w:sectPr>
      </w:pPr>
    </w:p>
    <w:p w14:paraId="776BFF43" w14:textId="77777777" w:rsidR="00D1596F" w:rsidRDefault="00254BD4">
      <w:pPr>
        <w:pStyle w:val="ListParagraph"/>
        <w:numPr>
          <w:ilvl w:val="0"/>
          <w:numId w:val="2"/>
        </w:numPr>
        <w:tabs>
          <w:tab w:val="left" w:pos="718"/>
        </w:tabs>
        <w:spacing w:before="80"/>
        <w:ind w:left="718" w:hanging="358"/>
        <w:rPr>
          <w:rFonts w:ascii="Arial"/>
          <w:b/>
        </w:rPr>
      </w:pPr>
      <w:r>
        <w:rPr>
          <w:rFonts w:ascii="Arial"/>
          <w:b/>
        </w:rPr>
        <w:lastRenderedPageBreak/>
        <w:t>Proposed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  <w:spacing w:val="-2"/>
        </w:rPr>
        <w:t>Solution:</w:t>
      </w:r>
    </w:p>
    <w:p w14:paraId="776BFF44" w14:textId="77777777" w:rsidR="00D1596F" w:rsidRDefault="00D1596F">
      <w:pPr>
        <w:pStyle w:val="BodyText"/>
        <w:spacing w:before="75"/>
        <w:rPr>
          <w:rFonts w:ascii="Arial"/>
          <w:b/>
        </w:rPr>
      </w:pPr>
    </w:p>
    <w:p w14:paraId="776BFF45" w14:textId="77777777" w:rsidR="00D1596F" w:rsidRDefault="00254BD4">
      <w:pPr>
        <w:pStyle w:val="ListParagraph"/>
        <w:numPr>
          <w:ilvl w:val="1"/>
          <w:numId w:val="2"/>
        </w:numPr>
        <w:tabs>
          <w:tab w:val="left" w:pos="1440"/>
        </w:tabs>
        <w:spacing w:before="1" w:line="276" w:lineRule="auto"/>
        <w:ind w:right="1232"/>
        <w:rPr>
          <w:rFonts w:ascii="Arial" w:hAnsi="Arial"/>
          <w:b/>
        </w:rPr>
      </w:pPr>
      <w:r>
        <w:t>Develop a gesture-based interaction system using computer vision and machine learning to recognize hand movements and translate them into commands.</w:t>
      </w:r>
    </w:p>
    <w:p w14:paraId="776BFF46" w14:textId="77777777" w:rsidR="00D1596F" w:rsidRDefault="00254BD4">
      <w:pPr>
        <w:pStyle w:val="ListParagraph"/>
        <w:numPr>
          <w:ilvl w:val="1"/>
          <w:numId w:val="2"/>
        </w:numPr>
        <w:tabs>
          <w:tab w:val="left" w:pos="1440"/>
        </w:tabs>
        <w:spacing w:before="0" w:line="276" w:lineRule="auto"/>
        <w:ind w:right="956"/>
      </w:pPr>
      <w:r>
        <w:t xml:space="preserve">Integrate the system with various applications, such as smart homes, virtual reality, and </w:t>
      </w:r>
      <w:r>
        <w:t>assistive technologies, to enhance user experience.</w:t>
      </w:r>
    </w:p>
    <w:p w14:paraId="776BFF47" w14:textId="77777777" w:rsidR="00D1596F" w:rsidRDefault="00254BD4">
      <w:pPr>
        <w:pStyle w:val="ListParagraph"/>
        <w:numPr>
          <w:ilvl w:val="0"/>
          <w:numId w:val="2"/>
        </w:numPr>
        <w:tabs>
          <w:tab w:val="left" w:pos="718"/>
        </w:tabs>
        <w:spacing w:before="0"/>
        <w:ind w:left="718" w:hanging="358"/>
        <w:rPr>
          <w:rFonts w:ascii="Arial"/>
          <w:b/>
        </w:rPr>
      </w:pPr>
      <w:r>
        <w:rPr>
          <w:rFonts w:ascii="Arial"/>
          <w:b/>
          <w:spacing w:val="-2"/>
        </w:rPr>
        <w:t>Target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  <w:spacing w:val="-2"/>
        </w:rPr>
        <w:t>Users:</w:t>
      </w:r>
    </w:p>
    <w:p w14:paraId="776BFF48" w14:textId="77777777" w:rsidR="00D1596F" w:rsidRDefault="00D1596F">
      <w:pPr>
        <w:pStyle w:val="BodyText"/>
        <w:spacing w:before="75"/>
        <w:rPr>
          <w:rFonts w:ascii="Arial"/>
          <w:b/>
        </w:rPr>
      </w:pPr>
    </w:p>
    <w:p w14:paraId="776BFF49" w14:textId="77777777" w:rsidR="00D1596F" w:rsidRDefault="00254BD4">
      <w:pPr>
        <w:pStyle w:val="ListParagraph"/>
        <w:numPr>
          <w:ilvl w:val="1"/>
          <w:numId w:val="2"/>
        </w:numPr>
        <w:tabs>
          <w:tab w:val="left" w:pos="1439"/>
        </w:tabs>
        <w:spacing w:before="0"/>
        <w:ind w:left="1439" w:hanging="359"/>
      </w:pPr>
      <w:r>
        <w:t>Individuals with physical disabilities who face challenges using conventional input devices</w:t>
      </w:r>
      <w:r>
        <w:rPr>
          <w:spacing w:val="-2"/>
        </w:rPr>
        <w:t>.</w:t>
      </w:r>
    </w:p>
    <w:p w14:paraId="776BFF4A" w14:textId="77777777" w:rsidR="00D1596F" w:rsidRDefault="00254BD4">
      <w:pPr>
        <w:pStyle w:val="ListParagraph"/>
        <w:numPr>
          <w:ilvl w:val="1"/>
          <w:numId w:val="2"/>
        </w:numPr>
        <w:tabs>
          <w:tab w:val="left" w:pos="1439"/>
        </w:tabs>
        <w:ind w:left="1439" w:hanging="359"/>
      </w:pPr>
      <w:r>
        <w:t>General users seeking a more intuitive and hands-free interaction with digital devices.</w:t>
      </w:r>
    </w:p>
    <w:p w14:paraId="776BFF4B" w14:textId="77777777" w:rsidR="00D1596F" w:rsidRDefault="00254BD4">
      <w:pPr>
        <w:pStyle w:val="ListParagraph"/>
        <w:numPr>
          <w:ilvl w:val="0"/>
          <w:numId w:val="2"/>
        </w:numPr>
        <w:tabs>
          <w:tab w:val="left" w:pos="718"/>
        </w:tabs>
        <w:ind w:left="718" w:hanging="358"/>
        <w:rPr>
          <w:rFonts w:ascii="Arial"/>
          <w:b/>
        </w:rPr>
      </w:pPr>
      <w:r>
        <w:rPr>
          <w:rFonts w:ascii="Arial"/>
          <w:b/>
        </w:rPr>
        <w:t>Expected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  <w:spacing w:val="-2"/>
        </w:rPr>
        <w:t>Outcome:</w:t>
      </w:r>
    </w:p>
    <w:p w14:paraId="776BFF4C" w14:textId="77777777" w:rsidR="00D1596F" w:rsidRDefault="00D1596F">
      <w:pPr>
        <w:pStyle w:val="BodyText"/>
        <w:spacing w:before="76"/>
        <w:rPr>
          <w:rFonts w:ascii="Arial"/>
          <w:b/>
        </w:rPr>
      </w:pPr>
    </w:p>
    <w:p w14:paraId="776BFF4D" w14:textId="1DFE88A0" w:rsidR="00D1596F" w:rsidRDefault="00254BD4">
      <w:pPr>
        <w:pStyle w:val="ListParagraph"/>
        <w:numPr>
          <w:ilvl w:val="1"/>
          <w:numId w:val="2"/>
        </w:numPr>
        <w:tabs>
          <w:tab w:val="left" w:pos="1440"/>
        </w:tabs>
        <w:spacing w:before="0" w:line="276" w:lineRule="auto"/>
        <w:ind w:right="916"/>
      </w:pPr>
      <w:r>
        <w:t>A</w:t>
      </w:r>
      <w:r>
        <w:rPr>
          <w:spacing w:val="-5"/>
        </w:rPr>
        <w:t xml:space="preserve"> seamless, user-friendly gesture recognition system that improves accessibility and interaction efficiency in digital environments</w:t>
      </w:r>
    </w:p>
    <w:p w14:paraId="776BFF4E" w14:textId="77777777" w:rsidR="00D1596F" w:rsidRDefault="00254BD4">
      <w:pPr>
        <w:pStyle w:val="BodyText"/>
        <w:spacing w:before="17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56704" behindDoc="1" locked="0" layoutInCell="1" allowOverlap="1" wp14:anchorId="776C0079" wp14:editId="776C007A">
                <wp:simplePos x="0" y="0"/>
                <wp:positionH relativeFrom="page">
                  <wp:posOffset>952500</wp:posOffset>
                </wp:positionH>
                <wp:positionV relativeFrom="paragraph">
                  <wp:posOffset>270510</wp:posOffset>
                </wp:positionV>
                <wp:extent cx="5867400" cy="1270"/>
                <wp:effectExtent l="0" t="0" r="0" b="0"/>
                <wp:wrapTopAndBottom/>
                <wp:docPr id="3" name="Graphic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BE2274" id="Graphic 3" o:spid="_x0000_s1026" style="position:absolute;margin-left:75pt;margin-top:21.3pt;width:462pt;height:.1pt;z-index:-25165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" path="m,l5867400,e" filled="f" strokecolor="#878787" strokeweight="1pt">
                <v:path arrowok="t"/>
                <w10:wrap type="topAndBottom" anchorx="page"/>
              </v:shape>
            </w:pict>
          </mc:Fallback>
        </mc:AlternateContent>
      </w:r>
    </w:p>
    <w:p w14:paraId="776BFF4F" w14:textId="77777777" w:rsidR="00D1596F" w:rsidRDefault="00D1596F">
      <w:pPr>
        <w:pStyle w:val="BodyText"/>
        <w:spacing w:before="63"/>
        <w:rPr>
          <w:sz w:val="34"/>
        </w:rPr>
      </w:pPr>
    </w:p>
    <w:p w14:paraId="776BFF50" w14:textId="77777777" w:rsidR="00D1596F" w:rsidRDefault="00254BD4">
      <w:pPr>
        <w:pStyle w:val="Heading1"/>
      </w:pPr>
      <w:bookmarkStart w:id="5" w:name="Phase-2:_Requirement_Analysis_"/>
      <w:bookmarkEnd w:id="5"/>
      <w:r>
        <w:t>Phase-2:</w:t>
      </w:r>
      <w:r>
        <w:rPr>
          <w:spacing w:val="-10"/>
        </w:rPr>
        <w:t xml:space="preserve"> </w:t>
      </w:r>
      <w:r>
        <w:t>Requirement</w:t>
      </w:r>
      <w:r>
        <w:rPr>
          <w:spacing w:val="-9"/>
        </w:rPr>
        <w:t xml:space="preserve"> </w:t>
      </w:r>
      <w:r>
        <w:rPr>
          <w:spacing w:val="-2"/>
        </w:rPr>
        <w:t>Analysis</w:t>
      </w:r>
    </w:p>
    <w:p w14:paraId="776BFF51" w14:textId="77777777" w:rsidR="00D1596F" w:rsidRDefault="00254BD4">
      <w:pPr>
        <w:pStyle w:val="Heading2"/>
        <w:spacing w:before="338"/>
      </w:pPr>
      <w:r>
        <w:rPr>
          <w:spacing w:val="-2"/>
        </w:rPr>
        <w:t>Objective:</w:t>
      </w:r>
    </w:p>
    <w:p w14:paraId="30F13E2B" w14:textId="77777777" w:rsidR="006B42E5" w:rsidRPr="00FD7E9C" w:rsidRDefault="00254BD4" w:rsidP="006B42E5">
      <w:pPr>
        <w:pStyle w:val="BodyText"/>
        <w:spacing w:before="285"/>
        <w:rPr>
          <w:color w:val="000000" w:themeColor="text1"/>
          <w:lang w:val="en-IN"/>
        </w:rPr>
      </w:pPr>
      <w:r>
        <w:t>Define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technical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functional</w:t>
      </w:r>
      <w:r>
        <w:rPr>
          <w:spacing w:val="-6"/>
        </w:rPr>
        <w:t xml:space="preserve"> </w:t>
      </w:r>
      <w:r>
        <w:t>requirements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 w:rsidR="00A60E44">
        <w:t>gest</w:t>
      </w:r>
      <w:r w:rsidR="006B42E5">
        <w:t xml:space="preserve">ure-based </w:t>
      </w:r>
      <w:r w:rsidR="006B42E5" w:rsidRPr="00FD7E9C">
        <w:rPr>
          <w:color w:val="000000" w:themeColor="text1"/>
          <w:lang w:val="en-IN"/>
        </w:rPr>
        <w:t>Human-Computer Interaction System</w:t>
      </w:r>
    </w:p>
    <w:p w14:paraId="776BFF52" w14:textId="31EACBC4" w:rsidR="00D1596F" w:rsidRDefault="00D1596F">
      <w:pPr>
        <w:pStyle w:val="BodyText"/>
        <w:spacing w:before="285"/>
      </w:pPr>
    </w:p>
    <w:p w14:paraId="776BFF53" w14:textId="77777777" w:rsidR="00D1596F" w:rsidRDefault="00D1596F">
      <w:pPr>
        <w:pStyle w:val="BodyText"/>
        <w:spacing w:before="65"/>
      </w:pPr>
    </w:p>
    <w:p w14:paraId="776BFF54" w14:textId="77777777" w:rsidR="00D1596F" w:rsidRDefault="00254BD4">
      <w:pPr>
        <w:pStyle w:val="Heading2"/>
      </w:pPr>
      <w:r>
        <w:t>Key</w:t>
      </w:r>
      <w:r>
        <w:rPr>
          <w:spacing w:val="-3"/>
        </w:rPr>
        <w:t xml:space="preserve"> </w:t>
      </w:r>
      <w:r>
        <w:rPr>
          <w:spacing w:val="-2"/>
        </w:rPr>
        <w:t>Points:</w:t>
      </w:r>
    </w:p>
    <w:p w14:paraId="776BFF55" w14:textId="77777777" w:rsidR="00D1596F" w:rsidRDefault="00254BD4">
      <w:pPr>
        <w:pStyle w:val="ListParagraph"/>
        <w:numPr>
          <w:ilvl w:val="0"/>
          <w:numId w:val="3"/>
        </w:numPr>
        <w:tabs>
          <w:tab w:val="left" w:pos="718"/>
        </w:tabs>
        <w:spacing w:before="285"/>
        <w:ind w:left="718" w:hanging="358"/>
        <w:rPr>
          <w:rFonts w:ascii="Arial"/>
          <w:b/>
        </w:rPr>
      </w:pPr>
      <w:r>
        <w:rPr>
          <w:rFonts w:ascii="Arial"/>
          <w:b/>
          <w:spacing w:val="-2"/>
        </w:rPr>
        <w:t>Technical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2"/>
        </w:rPr>
        <w:t>Requirements:</w:t>
      </w:r>
    </w:p>
    <w:p w14:paraId="776BFF56" w14:textId="77777777" w:rsidR="00D1596F" w:rsidRDefault="00D1596F">
      <w:pPr>
        <w:pStyle w:val="BodyText"/>
        <w:spacing w:before="76"/>
        <w:rPr>
          <w:rFonts w:ascii="Arial"/>
          <w:b/>
        </w:rPr>
      </w:pPr>
    </w:p>
    <w:p w14:paraId="3D946315" w14:textId="1528057D" w:rsidR="000423F0" w:rsidRPr="000423F0" w:rsidRDefault="000423F0" w:rsidP="000423F0">
      <w:pPr>
        <w:tabs>
          <w:tab w:val="left" w:pos="1439"/>
        </w:tabs>
        <w:rPr>
          <w:b/>
          <w:bCs/>
          <w:lang w:val="en-IN"/>
        </w:rPr>
      </w:pPr>
      <w:r w:rsidRPr="000423F0">
        <w:rPr>
          <w:b/>
          <w:bCs/>
          <w:lang w:val="en-IN"/>
        </w:rPr>
        <w:t>Hardware Requirements:</w:t>
      </w:r>
    </w:p>
    <w:p w14:paraId="00A9EFCE" w14:textId="648FD476" w:rsidR="000423F0" w:rsidRPr="000423F0" w:rsidRDefault="000423F0" w:rsidP="000423F0">
      <w:pPr>
        <w:pStyle w:val="ListParagraph"/>
        <w:numPr>
          <w:ilvl w:val="1"/>
          <w:numId w:val="3"/>
        </w:numPr>
        <w:tabs>
          <w:tab w:val="left" w:pos="1439"/>
        </w:tabs>
        <w:spacing w:before="0"/>
        <w:ind w:left="1439" w:hanging="359"/>
        <w:rPr>
          <w:lang w:val="en-IN"/>
        </w:rPr>
      </w:pPr>
      <w:r>
        <w:rPr>
          <w:b/>
          <w:bCs/>
          <w:lang w:val="en-IN"/>
        </w:rPr>
        <w:t xml:space="preserve"> </w:t>
      </w:r>
      <w:r w:rsidRPr="000423F0">
        <w:rPr>
          <w:b/>
          <w:bCs/>
          <w:lang w:val="en-IN"/>
        </w:rPr>
        <w:t>Camera/Sensors:</w:t>
      </w:r>
      <w:r w:rsidRPr="000423F0">
        <w:rPr>
          <w:lang w:val="en-IN"/>
        </w:rPr>
        <w:t xml:space="preserve"> High-resolution RGB camera or depth sensors (e.g., Kinect, LiDAR) for gesture recognition.</w:t>
      </w:r>
    </w:p>
    <w:p w14:paraId="126156C7" w14:textId="77777777" w:rsidR="000423F0" w:rsidRPr="000423F0" w:rsidRDefault="000423F0" w:rsidP="000423F0">
      <w:pPr>
        <w:pStyle w:val="ListParagraph"/>
        <w:numPr>
          <w:ilvl w:val="1"/>
          <w:numId w:val="3"/>
        </w:numPr>
        <w:tabs>
          <w:tab w:val="left" w:pos="1439"/>
        </w:tabs>
        <w:spacing w:before="0"/>
        <w:ind w:left="1439" w:hanging="359"/>
        <w:rPr>
          <w:lang w:val="en-IN"/>
        </w:rPr>
      </w:pPr>
      <w:r w:rsidRPr="000423F0">
        <w:rPr>
          <w:b/>
          <w:bCs/>
          <w:lang w:val="en-IN"/>
        </w:rPr>
        <w:t>Processor:</w:t>
      </w:r>
      <w:r w:rsidRPr="000423F0">
        <w:rPr>
          <w:lang w:val="en-IN"/>
        </w:rPr>
        <w:t xml:space="preserve"> High-performance CPU/GPU for real-time processing (e.g., Intel i7/i9, NVIDIA RTX).</w:t>
      </w:r>
    </w:p>
    <w:p w14:paraId="3B4AD8D3" w14:textId="77777777" w:rsidR="000423F0" w:rsidRPr="000423F0" w:rsidRDefault="000423F0" w:rsidP="000423F0">
      <w:pPr>
        <w:pStyle w:val="ListParagraph"/>
        <w:numPr>
          <w:ilvl w:val="1"/>
          <w:numId w:val="3"/>
        </w:numPr>
        <w:tabs>
          <w:tab w:val="left" w:pos="1439"/>
        </w:tabs>
        <w:spacing w:before="0"/>
        <w:ind w:left="1439" w:hanging="359"/>
        <w:rPr>
          <w:lang w:val="en-IN"/>
        </w:rPr>
      </w:pPr>
      <w:r w:rsidRPr="000423F0">
        <w:rPr>
          <w:b/>
          <w:bCs/>
          <w:lang w:val="en-IN"/>
        </w:rPr>
        <w:t>Memory:</w:t>
      </w:r>
      <w:r w:rsidRPr="000423F0">
        <w:rPr>
          <w:lang w:val="en-IN"/>
        </w:rPr>
        <w:t xml:space="preserve"> Minimum 8GB RAM (16GB recommended for smooth processing).</w:t>
      </w:r>
    </w:p>
    <w:p w14:paraId="749A1472" w14:textId="77777777" w:rsidR="00C63EC0" w:rsidRDefault="000423F0" w:rsidP="00C63EC0">
      <w:pPr>
        <w:pStyle w:val="ListParagraph"/>
        <w:numPr>
          <w:ilvl w:val="1"/>
          <w:numId w:val="3"/>
        </w:numPr>
        <w:tabs>
          <w:tab w:val="left" w:pos="1439"/>
        </w:tabs>
        <w:spacing w:before="0"/>
        <w:ind w:left="1439" w:hanging="359"/>
        <w:rPr>
          <w:lang w:val="en-IN"/>
        </w:rPr>
      </w:pPr>
      <w:r w:rsidRPr="000423F0">
        <w:rPr>
          <w:b/>
          <w:bCs/>
          <w:lang w:val="en-IN"/>
        </w:rPr>
        <w:t>Input Devices:</w:t>
      </w:r>
      <w:r w:rsidRPr="000423F0">
        <w:rPr>
          <w:lang w:val="en-IN"/>
        </w:rPr>
        <w:t xml:space="preserve"> Optional support for touchscreens, microphones, or wearables (e.g., smart gloves).</w:t>
      </w:r>
    </w:p>
    <w:p w14:paraId="0C0F2B04" w14:textId="0F8B787D" w:rsidR="000423F0" w:rsidRPr="00C63EC0" w:rsidRDefault="000423F0" w:rsidP="00C63EC0">
      <w:pPr>
        <w:tabs>
          <w:tab w:val="left" w:pos="1439"/>
        </w:tabs>
        <w:rPr>
          <w:lang w:val="en-IN"/>
        </w:rPr>
      </w:pPr>
      <w:r w:rsidRPr="00C63EC0">
        <w:rPr>
          <w:b/>
          <w:bCs/>
          <w:lang w:val="en-IN"/>
        </w:rPr>
        <w:t xml:space="preserve"> Software Requirements:</w:t>
      </w:r>
    </w:p>
    <w:p w14:paraId="3CF1ED94" w14:textId="77777777" w:rsidR="000423F0" w:rsidRPr="000423F0" w:rsidRDefault="000423F0" w:rsidP="000423F0">
      <w:pPr>
        <w:pStyle w:val="ListParagraph"/>
        <w:numPr>
          <w:ilvl w:val="1"/>
          <w:numId w:val="3"/>
        </w:numPr>
        <w:tabs>
          <w:tab w:val="left" w:pos="1439"/>
        </w:tabs>
        <w:spacing w:before="0"/>
        <w:ind w:left="1439" w:hanging="359"/>
        <w:rPr>
          <w:lang w:val="en-IN"/>
        </w:rPr>
      </w:pPr>
      <w:r w:rsidRPr="000423F0">
        <w:rPr>
          <w:b/>
          <w:bCs/>
          <w:lang w:val="en-IN"/>
        </w:rPr>
        <w:t>Operating System:</w:t>
      </w:r>
      <w:r w:rsidRPr="000423F0">
        <w:rPr>
          <w:lang w:val="en-IN"/>
        </w:rPr>
        <w:t xml:space="preserve"> Compatible with Windows, Linux, or macOS.</w:t>
      </w:r>
    </w:p>
    <w:p w14:paraId="2834184A" w14:textId="77777777" w:rsidR="000423F0" w:rsidRPr="000423F0" w:rsidRDefault="000423F0" w:rsidP="000423F0">
      <w:pPr>
        <w:pStyle w:val="ListParagraph"/>
        <w:numPr>
          <w:ilvl w:val="1"/>
          <w:numId w:val="3"/>
        </w:numPr>
        <w:tabs>
          <w:tab w:val="left" w:pos="1439"/>
        </w:tabs>
        <w:spacing w:before="0"/>
        <w:ind w:left="1439" w:hanging="359"/>
        <w:rPr>
          <w:lang w:val="en-IN"/>
        </w:rPr>
      </w:pPr>
      <w:r w:rsidRPr="000423F0">
        <w:rPr>
          <w:b/>
          <w:bCs/>
          <w:lang w:val="en-IN"/>
        </w:rPr>
        <w:t>Programming Languages:</w:t>
      </w:r>
      <w:r w:rsidRPr="000423F0">
        <w:rPr>
          <w:lang w:val="en-IN"/>
        </w:rPr>
        <w:t xml:space="preserve"> Python, C++, or Java for system development.</w:t>
      </w:r>
    </w:p>
    <w:p w14:paraId="71949A55" w14:textId="77777777" w:rsidR="000423F0" w:rsidRPr="000423F0" w:rsidRDefault="000423F0" w:rsidP="000423F0">
      <w:pPr>
        <w:pStyle w:val="ListParagraph"/>
        <w:numPr>
          <w:ilvl w:val="1"/>
          <w:numId w:val="3"/>
        </w:numPr>
        <w:tabs>
          <w:tab w:val="left" w:pos="1439"/>
        </w:tabs>
        <w:spacing w:before="0"/>
        <w:ind w:left="1439" w:hanging="359"/>
        <w:rPr>
          <w:lang w:val="en-IN"/>
        </w:rPr>
      </w:pPr>
      <w:r w:rsidRPr="000423F0">
        <w:rPr>
          <w:b/>
          <w:bCs/>
          <w:lang w:val="en-IN"/>
        </w:rPr>
        <w:t>Machine Learning Frameworks:</w:t>
      </w:r>
      <w:r w:rsidRPr="000423F0">
        <w:rPr>
          <w:lang w:val="en-IN"/>
        </w:rPr>
        <w:t xml:space="preserve"> TensorFlow, OpenCV, or </w:t>
      </w:r>
      <w:proofErr w:type="spellStart"/>
      <w:r w:rsidRPr="000423F0">
        <w:rPr>
          <w:lang w:val="en-IN"/>
        </w:rPr>
        <w:t>MediaPipe</w:t>
      </w:r>
      <w:proofErr w:type="spellEnd"/>
      <w:r w:rsidRPr="000423F0">
        <w:rPr>
          <w:lang w:val="en-IN"/>
        </w:rPr>
        <w:t xml:space="preserve"> for gesture recognition.</w:t>
      </w:r>
    </w:p>
    <w:p w14:paraId="776BFF5A" w14:textId="667B6D5B" w:rsidR="00D1596F" w:rsidRDefault="000423F0" w:rsidP="00295A59">
      <w:pPr>
        <w:pStyle w:val="ListParagraph"/>
        <w:numPr>
          <w:ilvl w:val="1"/>
          <w:numId w:val="3"/>
        </w:numPr>
        <w:tabs>
          <w:tab w:val="left" w:pos="1439"/>
        </w:tabs>
        <w:spacing w:before="0"/>
        <w:ind w:left="1439" w:hanging="359"/>
        <w:rPr>
          <w:lang w:val="en-IN"/>
        </w:rPr>
      </w:pPr>
      <w:r w:rsidRPr="000423F0">
        <w:rPr>
          <w:b/>
          <w:bCs/>
          <w:lang w:val="en-IN"/>
        </w:rPr>
        <w:t>User Interface (UI):</w:t>
      </w:r>
      <w:r w:rsidRPr="000423F0">
        <w:rPr>
          <w:lang w:val="en-IN"/>
        </w:rPr>
        <w:t xml:space="preserve"> Developed using HTML, CSS, JavaScript (for web-based applications) or </w:t>
      </w:r>
      <w:proofErr w:type="spellStart"/>
      <w:r w:rsidRPr="000423F0">
        <w:rPr>
          <w:lang w:val="en-IN"/>
        </w:rPr>
        <w:t>PyQt</w:t>
      </w:r>
      <w:proofErr w:type="spellEnd"/>
      <w:r w:rsidRPr="000423F0">
        <w:rPr>
          <w:lang w:val="en-IN"/>
        </w:rPr>
        <w:t xml:space="preserve">, </w:t>
      </w:r>
      <w:proofErr w:type="spellStart"/>
      <w:r w:rsidRPr="000423F0">
        <w:rPr>
          <w:lang w:val="en-IN"/>
        </w:rPr>
        <w:t>Tkinter</w:t>
      </w:r>
      <w:proofErr w:type="spellEnd"/>
      <w:r w:rsidRPr="000423F0">
        <w:rPr>
          <w:lang w:val="en-IN"/>
        </w:rPr>
        <w:t xml:space="preserve"> (for desktop applications).</w:t>
      </w:r>
      <w:r w:rsidR="006A585F">
        <w:rPr>
          <w:lang w:val="en-IN"/>
        </w:rPr>
        <w:t xml:space="preserve">    </w:t>
      </w:r>
    </w:p>
    <w:p w14:paraId="4E6969C4" w14:textId="77777777" w:rsidR="006A585F" w:rsidRDefault="006A585F" w:rsidP="006A585F">
      <w:pPr>
        <w:tabs>
          <w:tab w:val="left" w:pos="1439"/>
        </w:tabs>
        <w:rPr>
          <w:lang w:val="en-IN"/>
        </w:rPr>
      </w:pPr>
    </w:p>
    <w:p w14:paraId="4ACD9AFC" w14:textId="77777777" w:rsidR="006A585F" w:rsidRDefault="006A585F" w:rsidP="006A585F">
      <w:pPr>
        <w:tabs>
          <w:tab w:val="left" w:pos="1439"/>
        </w:tabs>
        <w:rPr>
          <w:lang w:val="en-IN"/>
        </w:rPr>
      </w:pPr>
    </w:p>
    <w:p w14:paraId="6E200149" w14:textId="77777777" w:rsidR="006A585F" w:rsidRPr="006A585F" w:rsidRDefault="006A585F" w:rsidP="006A585F">
      <w:pPr>
        <w:tabs>
          <w:tab w:val="left" w:pos="1439"/>
        </w:tabs>
        <w:rPr>
          <w:lang w:val="en-IN"/>
        </w:rPr>
      </w:pPr>
    </w:p>
    <w:p w14:paraId="776BFF5B" w14:textId="77777777" w:rsidR="00D1596F" w:rsidRDefault="00254BD4">
      <w:pPr>
        <w:pStyle w:val="ListParagraph"/>
        <w:numPr>
          <w:ilvl w:val="0"/>
          <w:numId w:val="3"/>
        </w:numPr>
        <w:tabs>
          <w:tab w:val="left" w:pos="718"/>
        </w:tabs>
        <w:ind w:left="718" w:hanging="358"/>
        <w:rPr>
          <w:rFonts w:ascii="Arial"/>
          <w:b/>
        </w:rPr>
      </w:pPr>
      <w:r>
        <w:rPr>
          <w:rFonts w:ascii="Arial"/>
          <w:b/>
        </w:rPr>
        <w:lastRenderedPageBreak/>
        <w:t>Functional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  <w:spacing w:val="-2"/>
        </w:rPr>
        <w:t>Requirements:</w:t>
      </w:r>
    </w:p>
    <w:p w14:paraId="776BFF5C" w14:textId="77777777" w:rsidR="00D1596F" w:rsidRDefault="00D1596F">
      <w:pPr>
        <w:pStyle w:val="BodyText"/>
        <w:spacing w:before="75"/>
        <w:rPr>
          <w:rFonts w:ascii="Arial"/>
          <w:b/>
        </w:rPr>
      </w:pPr>
    </w:p>
    <w:p w14:paraId="1F698DA0" w14:textId="2E2A22CF" w:rsidR="00602C33" w:rsidRPr="00602C33" w:rsidRDefault="00861B68" w:rsidP="00602C33">
      <w:pPr>
        <w:tabs>
          <w:tab w:val="left" w:pos="1439"/>
        </w:tabs>
        <w:rPr>
          <w:lang w:val="en-IN"/>
        </w:rPr>
      </w:pPr>
      <w:r>
        <w:rPr>
          <w:lang w:val="en-IN"/>
        </w:rPr>
        <w:t xml:space="preserve">                 </w:t>
      </w:r>
      <w:r w:rsidR="00602C33" w:rsidRPr="00602C33">
        <w:rPr>
          <w:lang w:val="en-IN"/>
        </w:rPr>
        <w:t xml:space="preserve"> </w:t>
      </w:r>
      <w:r w:rsidR="00006930">
        <w:rPr>
          <w:lang w:val="en-IN"/>
        </w:rPr>
        <w:t xml:space="preserve"> </w:t>
      </w:r>
      <w:r w:rsidR="00602C33" w:rsidRPr="00602C33">
        <w:rPr>
          <w:lang w:val="en-IN"/>
        </w:rPr>
        <w:t xml:space="preserve"> </w:t>
      </w:r>
      <w:r w:rsidR="00602C33" w:rsidRPr="00602C33">
        <w:rPr>
          <w:b/>
          <w:bCs/>
          <w:lang w:val="en-IN"/>
        </w:rPr>
        <w:t>Gesture Recognition:</w:t>
      </w:r>
      <w:r w:rsidR="00602C33" w:rsidRPr="00602C33">
        <w:rPr>
          <w:lang w:val="en-IN"/>
        </w:rPr>
        <w:t xml:space="preserve"> Detect and interpret predefined hand gestures.</w:t>
      </w:r>
    </w:p>
    <w:p w14:paraId="2F6AF357" w14:textId="21861E37" w:rsidR="00602C33" w:rsidRPr="00861B68" w:rsidRDefault="00861B68" w:rsidP="00861B68">
      <w:pPr>
        <w:tabs>
          <w:tab w:val="left" w:pos="1439"/>
        </w:tabs>
        <w:rPr>
          <w:lang w:val="en-IN"/>
        </w:rPr>
      </w:pPr>
      <w:r>
        <w:rPr>
          <w:lang w:val="en-IN"/>
        </w:rPr>
        <w:t xml:space="preserve">                 </w:t>
      </w:r>
      <w:r w:rsidR="00602C33" w:rsidRPr="00861B68">
        <w:rPr>
          <w:lang w:val="en-IN"/>
        </w:rPr>
        <w:t></w:t>
      </w:r>
      <w:r w:rsidR="00006930">
        <w:rPr>
          <w:lang w:val="en-IN"/>
        </w:rPr>
        <w:t xml:space="preserve"> </w:t>
      </w:r>
      <w:r w:rsidR="00602C33" w:rsidRPr="00861B68">
        <w:rPr>
          <w:lang w:val="en-IN"/>
        </w:rPr>
        <w:t xml:space="preserve">  </w:t>
      </w:r>
      <w:r w:rsidR="00602C33" w:rsidRPr="00861B68">
        <w:rPr>
          <w:b/>
          <w:bCs/>
          <w:lang w:val="en-IN"/>
        </w:rPr>
        <w:t>Voice Control (Optional):</w:t>
      </w:r>
      <w:r w:rsidR="00602C33" w:rsidRPr="00861B68">
        <w:rPr>
          <w:lang w:val="en-IN"/>
        </w:rPr>
        <w:t xml:space="preserve"> Integrate speech recognition for multimodal interaction.</w:t>
      </w:r>
    </w:p>
    <w:p w14:paraId="35061DA2" w14:textId="3141F49B" w:rsidR="00602C33" w:rsidRPr="00FB3B19" w:rsidRDefault="00FB3B19" w:rsidP="00FB3B19">
      <w:pPr>
        <w:tabs>
          <w:tab w:val="left" w:pos="1439"/>
        </w:tabs>
        <w:rPr>
          <w:lang w:val="en-IN"/>
        </w:rPr>
      </w:pPr>
      <w:r>
        <w:rPr>
          <w:lang w:val="en-IN"/>
        </w:rPr>
        <w:t xml:space="preserve">                 </w:t>
      </w:r>
      <w:r w:rsidR="00602C33" w:rsidRPr="00FB3B19">
        <w:rPr>
          <w:lang w:val="en-IN"/>
        </w:rPr>
        <w:t xml:space="preserve"> </w:t>
      </w:r>
      <w:r w:rsidR="00006930">
        <w:rPr>
          <w:lang w:val="en-IN"/>
        </w:rPr>
        <w:t xml:space="preserve"> </w:t>
      </w:r>
      <w:r w:rsidR="00602C33" w:rsidRPr="00FB3B19">
        <w:rPr>
          <w:lang w:val="en-IN"/>
        </w:rPr>
        <w:t xml:space="preserve"> </w:t>
      </w:r>
      <w:r w:rsidR="00602C33" w:rsidRPr="00FB3B19">
        <w:rPr>
          <w:b/>
          <w:bCs/>
          <w:lang w:val="en-IN"/>
        </w:rPr>
        <w:t>Real-time Processing:</w:t>
      </w:r>
      <w:r w:rsidR="00602C33" w:rsidRPr="00FB3B19">
        <w:rPr>
          <w:lang w:val="en-IN"/>
        </w:rPr>
        <w:t xml:space="preserve"> System must respond to user inputs within milliseconds.</w:t>
      </w:r>
    </w:p>
    <w:p w14:paraId="46AB9F33" w14:textId="4A51A2DE" w:rsidR="00602C33" w:rsidRPr="00FB3B19" w:rsidRDefault="00FB3B19" w:rsidP="00FB3B19">
      <w:pPr>
        <w:tabs>
          <w:tab w:val="left" w:pos="1439"/>
        </w:tabs>
        <w:rPr>
          <w:lang w:val="en-IN"/>
        </w:rPr>
      </w:pPr>
      <w:r>
        <w:rPr>
          <w:lang w:val="en-IN"/>
        </w:rPr>
        <w:t xml:space="preserve">                 </w:t>
      </w:r>
      <w:r w:rsidR="00602C33" w:rsidRPr="00FB3B19">
        <w:rPr>
          <w:lang w:val="en-IN"/>
        </w:rPr>
        <w:t xml:space="preserve">  </w:t>
      </w:r>
      <w:r w:rsidR="00006930">
        <w:rPr>
          <w:lang w:val="en-IN"/>
        </w:rPr>
        <w:t xml:space="preserve"> </w:t>
      </w:r>
      <w:r w:rsidR="00602C33" w:rsidRPr="00FB3B19">
        <w:rPr>
          <w:b/>
          <w:bCs/>
          <w:lang w:val="en-IN"/>
        </w:rPr>
        <w:t>Customization:</w:t>
      </w:r>
      <w:r w:rsidR="00602C33" w:rsidRPr="00FB3B19">
        <w:rPr>
          <w:lang w:val="en-IN"/>
        </w:rPr>
        <w:t xml:space="preserve"> Allow users to define and train their own gestures.</w:t>
      </w:r>
    </w:p>
    <w:p w14:paraId="776BFF5D" w14:textId="38E20035" w:rsidR="00D1596F" w:rsidRDefault="00FB3B19" w:rsidP="00FB3B19">
      <w:pPr>
        <w:tabs>
          <w:tab w:val="left" w:pos="1439"/>
        </w:tabs>
      </w:pPr>
      <w:r>
        <w:rPr>
          <w:lang w:val="en-IN"/>
        </w:rPr>
        <w:t xml:space="preserve">                 </w:t>
      </w:r>
      <w:r w:rsidR="00602C33" w:rsidRPr="00FB3B19">
        <w:rPr>
          <w:lang w:val="en-IN"/>
        </w:rPr>
        <w:t xml:space="preserve"> </w:t>
      </w:r>
      <w:r w:rsidR="00006930">
        <w:rPr>
          <w:lang w:val="en-IN"/>
        </w:rPr>
        <w:t xml:space="preserve"> </w:t>
      </w:r>
      <w:r w:rsidR="00602C33" w:rsidRPr="00FB3B19">
        <w:rPr>
          <w:lang w:val="en-IN"/>
        </w:rPr>
        <w:t xml:space="preserve"> </w:t>
      </w:r>
      <w:r w:rsidR="00602C33" w:rsidRPr="00FB3B19">
        <w:rPr>
          <w:b/>
          <w:bCs/>
          <w:lang w:val="en-IN"/>
        </w:rPr>
        <w:t>Error Handling:</w:t>
      </w:r>
      <w:r w:rsidR="00602C33" w:rsidRPr="00FB3B19">
        <w:rPr>
          <w:lang w:val="en-IN"/>
        </w:rPr>
        <w:t xml:space="preserve"> Provide feedback for unrecognized or ambiguous gestures</w:t>
      </w:r>
      <w:r>
        <w:t>Ability</w:t>
      </w:r>
      <w:r w:rsidRPr="00FB3B19">
        <w:rPr>
          <w:spacing w:val="-6"/>
        </w:rPr>
        <w:t xml:space="preserve"> </w:t>
      </w:r>
      <w:r>
        <w:t>to</w:t>
      </w:r>
      <w:r w:rsidRPr="00FB3B19">
        <w:rPr>
          <w:spacing w:val="-5"/>
        </w:rPr>
        <w:t xml:space="preserve"> </w:t>
      </w:r>
      <w:r w:rsidRPr="00FB3B19">
        <w:rPr>
          <w:rFonts w:ascii="Arial" w:hAnsi="Arial"/>
          <w:b/>
        </w:rPr>
        <w:t>fetch</w:t>
      </w:r>
      <w:r w:rsidRPr="00FB3B19">
        <w:rPr>
          <w:rFonts w:ascii="Arial" w:hAnsi="Arial"/>
          <w:b/>
          <w:spacing w:val="-6"/>
        </w:rPr>
        <w:t xml:space="preserve"> </w:t>
      </w:r>
      <w:r w:rsidRPr="00FB3B19">
        <w:rPr>
          <w:rFonts w:ascii="Arial" w:hAnsi="Arial"/>
          <w:b/>
        </w:rPr>
        <w:t>vehicle</w:t>
      </w:r>
      <w:r w:rsidRPr="00FB3B19">
        <w:rPr>
          <w:rFonts w:ascii="Arial" w:hAnsi="Arial"/>
          <w:b/>
          <w:spacing w:val="-5"/>
        </w:rPr>
        <w:t xml:space="preserve"> </w:t>
      </w:r>
      <w:r w:rsidRPr="00FB3B19">
        <w:rPr>
          <w:rFonts w:ascii="Arial" w:hAnsi="Arial"/>
          <w:b/>
        </w:rPr>
        <w:t>details</w:t>
      </w:r>
      <w:r w:rsidRPr="00FB3B19">
        <w:rPr>
          <w:rFonts w:ascii="Arial" w:hAnsi="Arial"/>
          <w:b/>
          <w:spacing w:val="-6"/>
        </w:rPr>
        <w:t xml:space="preserve"> </w:t>
      </w:r>
      <w:r>
        <w:t>using</w:t>
      </w:r>
      <w:r w:rsidRPr="00FB3B19">
        <w:rPr>
          <w:spacing w:val="-5"/>
        </w:rPr>
        <w:t xml:space="preserve"> </w:t>
      </w:r>
      <w:r>
        <w:t>Gemini</w:t>
      </w:r>
      <w:r w:rsidRPr="00FB3B19">
        <w:rPr>
          <w:spacing w:val="-6"/>
        </w:rPr>
        <w:t xml:space="preserve"> </w:t>
      </w:r>
      <w:r>
        <w:t>Flash</w:t>
      </w:r>
      <w:r w:rsidRPr="00FB3B19">
        <w:rPr>
          <w:spacing w:val="-5"/>
        </w:rPr>
        <w:t xml:space="preserve"> </w:t>
      </w:r>
      <w:r w:rsidRPr="00FB3B19">
        <w:rPr>
          <w:spacing w:val="-4"/>
        </w:rPr>
        <w:t>API.</w:t>
      </w:r>
    </w:p>
    <w:p w14:paraId="776BFF60" w14:textId="699F5C9C" w:rsidR="00D1596F" w:rsidRDefault="00D1596F" w:rsidP="00451013">
      <w:pPr>
        <w:pStyle w:val="ListParagraph"/>
        <w:tabs>
          <w:tab w:val="left" w:pos="1439"/>
        </w:tabs>
        <w:ind w:firstLine="0"/>
      </w:pPr>
    </w:p>
    <w:p w14:paraId="776BFF61" w14:textId="77777777" w:rsidR="00D1596F" w:rsidRDefault="00254BD4">
      <w:pPr>
        <w:pStyle w:val="ListParagraph"/>
        <w:numPr>
          <w:ilvl w:val="0"/>
          <w:numId w:val="3"/>
        </w:numPr>
        <w:tabs>
          <w:tab w:val="left" w:pos="718"/>
        </w:tabs>
        <w:ind w:left="718" w:hanging="358"/>
        <w:rPr>
          <w:rFonts w:ascii="Arial"/>
          <w:b/>
        </w:rPr>
      </w:pPr>
      <w:r>
        <w:rPr>
          <w:rFonts w:ascii="Arial"/>
          <w:b/>
        </w:rPr>
        <w:t>Constraints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&amp;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  <w:spacing w:val="-2"/>
        </w:rPr>
        <w:t>Challenges:</w:t>
      </w:r>
    </w:p>
    <w:p w14:paraId="776BFF62" w14:textId="77777777" w:rsidR="00D1596F" w:rsidRDefault="00D1596F">
      <w:pPr>
        <w:pStyle w:val="BodyText"/>
        <w:spacing w:before="76"/>
        <w:rPr>
          <w:rFonts w:ascii="Arial"/>
          <w:b/>
        </w:rPr>
      </w:pPr>
    </w:p>
    <w:p w14:paraId="79A86E0A" w14:textId="231E36E2" w:rsidR="006E5DFB" w:rsidRPr="006E5DFB" w:rsidRDefault="006E5DFB" w:rsidP="006E5DFB">
      <w:pPr>
        <w:tabs>
          <w:tab w:val="left" w:pos="1439"/>
        </w:tabs>
        <w:rPr>
          <w:b/>
          <w:bCs/>
          <w:lang w:val="en-IN"/>
        </w:rPr>
      </w:pPr>
      <w:r w:rsidRPr="006E5DFB">
        <w:rPr>
          <w:b/>
          <w:bCs/>
          <w:lang w:val="en-IN"/>
        </w:rPr>
        <w:t>Constraints:</w:t>
      </w:r>
    </w:p>
    <w:p w14:paraId="4D926F17" w14:textId="77777777" w:rsidR="006E5DFB" w:rsidRPr="006E5DFB" w:rsidRDefault="006E5DFB" w:rsidP="006E5DFB">
      <w:pPr>
        <w:pStyle w:val="ListParagraph"/>
        <w:numPr>
          <w:ilvl w:val="1"/>
          <w:numId w:val="3"/>
        </w:numPr>
        <w:tabs>
          <w:tab w:val="left" w:pos="1439"/>
        </w:tabs>
        <w:spacing w:before="0"/>
        <w:ind w:left="1439" w:hanging="359"/>
        <w:rPr>
          <w:lang w:val="en-IN"/>
        </w:rPr>
      </w:pPr>
      <w:r w:rsidRPr="006E5DFB">
        <w:rPr>
          <w:b/>
          <w:bCs/>
          <w:lang w:val="en-IN"/>
        </w:rPr>
        <w:t>Hardware Limitations:</w:t>
      </w:r>
      <w:r w:rsidRPr="006E5DFB">
        <w:rPr>
          <w:lang w:val="en-IN"/>
        </w:rPr>
        <w:t xml:space="preserve"> Requires high-performance cameras and processors for accurate real-time recognition.</w:t>
      </w:r>
    </w:p>
    <w:p w14:paraId="05BCB022" w14:textId="77777777" w:rsidR="006E5DFB" w:rsidRPr="006E5DFB" w:rsidRDefault="006E5DFB" w:rsidP="006E5DFB">
      <w:pPr>
        <w:pStyle w:val="ListParagraph"/>
        <w:numPr>
          <w:ilvl w:val="1"/>
          <w:numId w:val="3"/>
        </w:numPr>
        <w:tabs>
          <w:tab w:val="left" w:pos="1439"/>
        </w:tabs>
        <w:spacing w:before="0"/>
        <w:ind w:left="1439" w:hanging="359"/>
        <w:rPr>
          <w:lang w:val="en-IN"/>
        </w:rPr>
      </w:pPr>
      <w:r w:rsidRPr="006E5DFB">
        <w:rPr>
          <w:b/>
          <w:bCs/>
          <w:lang w:val="en-IN"/>
        </w:rPr>
        <w:t>Environmental Conditions:</w:t>
      </w:r>
      <w:r w:rsidRPr="006E5DFB">
        <w:rPr>
          <w:lang w:val="en-IN"/>
        </w:rPr>
        <w:t xml:space="preserve"> Poor lighting, background noise, or cluttered backgrounds can affect gesture detection accuracy.</w:t>
      </w:r>
    </w:p>
    <w:p w14:paraId="32BDB59C" w14:textId="77777777" w:rsidR="006E5DFB" w:rsidRPr="006E5DFB" w:rsidRDefault="006E5DFB" w:rsidP="006E5DFB">
      <w:pPr>
        <w:pStyle w:val="ListParagraph"/>
        <w:numPr>
          <w:ilvl w:val="1"/>
          <w:numId w:val="3"/>
        </w:numPr>
        <w:tabs>
          <w:tab w:val="left" w:pos="1439"/>
        </w:tabs>
        <w:spacing w:before="0"/>
        <w:ind w:left="1439" w:hanging="359"/>
        <w:rPr>
          <w:lang w:val="en-IN"/>
        </w:rPr>
      </w:pPr>
      <w:r w:rsidRPr="006E5DFB">
        <w:rPr>
          <w:b/>
          <w:bCs/>
          <w:lang w:val="en-IN"/>
        </w:rPr>
        <w:t>User Variability:</w:t>
      </w:r>
      <w:r w:rsidRPr="006E5DFB">
        <w:rPr>
          <w:lang w:val="en-IN"/>
        </w:rPr>
        <w:t xml:space="preserve"> Differences in hand size, skin tone, and movement speed may impact recognition consistency.</w:t>
      </w:r>
    </w:p>
    <w:p w14:paraId="32ECF06C" w14:textId="77777777" w:rsidR="006E5DFB" w:rsidRPr="006E5DFB" w:rsidRDefault="006E5DFB" w:rsidP="006E5DFB">
      <w:pPr>
        <w:pStyle w:val="ListParagraph"/>
        <w:numPr>
          <w:ilvl w:val="1"/>
          <w:numId w:val="3"/>
        </w:numPr>
        <w:tabs>
          <w:tab w:val="left" w:pos="1439"/>
        </w:tabs>
        <w:spacing w:before="0"/>
        <w:ind w:left="1439" w:hanging="359"/>
        <w:rPr>
          <w:lang w:val="en-IN"/>
        </w:rPr>
      </w:pPr>
      <w:r w:rsidRPr="006E5DFB">
        <w:rPr>
          <w:b/>
          <w:bCs/>
          <w:lang w:val="en-IN"/>
        </w:rPr>
        <w:t>Limited Gesture Set:</w:t>
      </w:r>
      <w:r w:rsidRPr="006E5DFB">
        <w:rPr>
          <w:lang w:val="en-IN"/>
        </w:rPr>
        <w:t xml:space="preserve"> Defining a universal set of gestures that work across different applications and user preferences can be challenging.</w:t>
      </w:r>
    </w:p>
    <w:p w14:paraId="46D03567" w14:textId="77777777" w:rsidR="006E5DFB" w:rsidRPr="006E5DFB" w:rsidRDefault="006E5DFB" w:rsidP="006E5DFB">
      <w:pPr>
        <w:pStyle w:val="ListParagraph"/>
        <w:numPr>
          <w:ilvl w:val="1"/>
          <w:numId w:val="3"/>
        </w:numPr>
        <w:tabs>
          <w:tab w:val="left" w:pos="1439"/>
        </w:tabs>
        <w:spacing w:before="0"/>
        <w:ind w:left="1439" w:hanging="359"/>
        <w:rPr>
          <w:lang w:val="en-IN"/>
        </w:rPr>
      </w:pPr>
      <w:r w:rsidRPr="006E5DFB">
        <w:rPr>
          <w:b/>
          <w:bCs/>
          <w:lang w:val="en-IN"/>
        </w:rPr>
        <w:t>Computational Requirements:</w:t>
      </w:r>
      <w:r w:rsidRPr="006E5DFB">
        <w:rPr>
          <w:lang w:val="en-IN"/>
        </w:rPr>
        <w:t xml:space="preserve"> High computational power needed for machine learning-based gesture recognition models.</w:t>
      </w:r>
    </w:p>
    <w:p w14:paraId="3C9D85E9" w14:textId="6795CD09" w:rsidR="006E5DFB" w:rsidRPr="006E5DFB" w:rsidRDefault="006E5DFB" w:rsidP="006E5DFB">
      <w:pPr>
        <w:tabs>
          <w:tab w:val="left" w:pos="1439"/>
        </w:tabs>
        <w:rPr>
          <w:b/>
          <w:bCs/>
          <w:lang w:val="en-IN"/>
        </w:rPr>
      </w:pPr>
      <w:r w:rsidRPr="006E5DFB">
        <w:rPr>
          <w:b/>
          <w:bCs/>
          <w:lang w:val="en-IN"/>
        </w:rPr>
        <w:t>Challenges:</w:t>
      </w:r>
    </w:p>
    <w:p w14:paraId="02271F27" w14:textId="77777777" w:rsidR="006E5DFB" w:rsidRPr="006E5DFB" w:rsidRDefault="006E5DFB" w:rsidP="006E5DFB">
      <w:pPr>
        <w:pStyle w:val="ListParagraph"/>
        <w:numPr>
          <w:ilvl w:val="1"/>
          <w:numId w:val="3"/>
        </w:numPr>
        <w:tabs>
          <w:tab w:val="left" w:pos="1439"/>
        </w:tabs>
        <w:spacing w:before="0"/>
        <w:ind w:left="1439" w:hanging="359"/>
        <w:rPr>
          <w:lang w:val="en-IN"/>
        </w:rPr>
      </w:pPr>
      <w:r w:rsidRPr="006E5DFB">
        <w:rPr>
          <w:b/>
          <w:bCs/>
          <w:lang w:val="en-IN"/>
        </w:rPr>
        <w:t>Accuracy &amp; Precision:</w:t>
      </w:r>
      <w:r w:rsidRPr="006E5DFB">
        <w:rPr>
          <w:lang w:val="en-IN"/>
        </w:rPr>
        <w:t xml:space="preserve"> Ensuring high recognition accuracy while minimizing false positives and negatives.</w:t>
      </w:r>
    </w:p>
    <w:p w14:paraId="31E2D709" w14:textId="77777777" w:rsidR="006E5DFB" w:rsidRPr="006E5DFB" w:rsidRDefault="006E5DFB" w:rsidP="006E5DFB">
      <w:pPr>
        <w:pStyle w:val="ListParagraph"/>
        <w:numPr>
          <w:ilvl w:val="1"/>
          <w:numId w:val="3"/>
        </w:numPr>
        <w:tabs>
          <w:tab w:val="left" w:pos="1439"/>
        </w:tabs>
        <w:spacing w:before="0"/>
        <w:ind w:left="1439" w:hanging="359"/>
        <w:rPr>
          <w:lang w:val="en-IN"/>
        </w:rPr>
      </w:pPr>
      <w:r w:rsidRPr="006E5DFB">
        <w:rPr>
          <w:b/>
          <w:bCs/>
          <w:lang w:val="en-IN"/>
        </w:rPr>
        <w:t>Latency Issues:</w:t>
      </w:r>
      <w:r w:rsidRPr="006E5DFB">
        <w:rPr>
          <w:lang w:val="en-IN"/>
        </w:rPr>
        <w:t xml:space="preserve"> Real-time processing must be optimized to avoid lag in gesture response.</w:t>
      </w:r>
    </w:p>
    <w:p w14:paraId="66605321" w14:textId="77777777" w:rsidR="006E5DFB" w:rsidRPr="006E5DFB" w:rsidRDefault="006E5DFB" w:rsidP="006E5DFB">
      <w:pPr>
        <w:pStyle w:val="ListParagraph"/>
        <w:numPr>
          <w:ilvl w:val="1"/>
          <w:numId w:val="3"/>
        </w:numPr>
        <w:tabs>
          <w:tab w:val="left" w:pos="1439"/>
        </w:tabs>
        <w:spacing w:before="0"/>
        <w:ind w:left="1439" w:hanging="359"/>
        <w:rPr>
          <w:lang w:val="en-IN"/>
        </w:rPr>
      </w:pPr>
      <w:r w:rsidRPr="006E5DFB">
        <w:rPr>
          <w:b/>
          <w:bCs/>
          <w:lang w:val="en-IN"/>
        </w:rPr>
        <w:t>User Adaptability:</w:t>
      </w:r>
      <w:r w:rsidRPr="006E5DFB">
        <w:rPr>
          <w:lang w:val="en-IN"/>
        </w:rPr>
        <w:t xml:space="preserve"> Some users may find gesture-based interactions unnatural or difficult to learn.</w:t>
      </w:r>
    </w:p>
    <w:p w14:paraId="1862082F" w14:textId="77777777" w:rsidR="006E5DFB" w:rsidRPr="006E5DFB" w:rsidRDefault="006E5DFB" w:rsidP="006E5DFB">
      <w:pPr>
        <w:pStyle w:val="ListParagraph"/>
        <w:numPr>
          <w:ilvl w:val="1"/>
          <w:numId w:val="3"/>
        </w:numPr>
        <w:tabs>
          <w:tab w:val="left" w:pos="1439"/>
        </w:tabs>
        <w:spacing w:before="0"/>
        <w:ind w:left="1439" w:hanging="359"/>
        <w:rPr>
          <w:lang w:val="en-IN"/>
        </w:rPr>
      </w:pPr>
      <w:r w:rsidRPr="006E5DFB">
        <w:rPr>
          <w:b/>
          <w:bCs/>
          <w:lang w:val="en-IN"/>
        </w:rPr>
        <w:t>Security &amp; Privacy:</w:t>
      </w:r>
      <w:r w:rsidRPr="006E5DFB">
        <w:rPr>
          <w:lang w:val="en-IN"/>
        </w:rPr>
        <w:t xml:space="preserve"> Preventing unauthorized access and ensuring that the system does not collect sensitive user data.</w:t>
      </w:r>
    </w:p>
    <w:p w14:paraId="03E0BBD5" w14:textId="77777777" w:rsidR="006E5DFB" w:rsidRPr="006E5DFB" w:rsidRDefault="006E5DFB" w:rsidP="006E5DFB">
      <w:pPr>
        <w:pStyle w:val="ListParagraph"/>
        <w:numPr>
          <w:ilvl w:val="1"/>
          <w:numId w:val="3"/>
        </w:numPr>
        <w:tabs>
          <w:tab w:val="left" w:pos="1439"/>
        </w:tabs>
        <w:spacing w:before="0"/>
        <w:ind w:left="1439" w:hanging="359"/>
        <w:rPr>
          <w:lang w:val="en-IN"/>
        </w:rPr>
      </w:pPr>
      <w:r w:rsidRPr="006E5DFB">
        <w:rPr>
          <w:b/>
          <w:bCs/>
          <w:lang w:val="en-IN"/>
        </w:rPr>
        <w:t>Integration with Existing Systems:</w:t>
      </w:r>
      <w:r w:rsidRPr="006E5DFB">
        <w:rPr>
          <w:lang w:val="en-IN"/>
        </w:rPr>
        <w:t xml:space="preserve"> Compatibility with different operating systems, software, and hardware configurations.</w:t>
      </w:r>
    </w:p>
    <w:p w14:paraId="776BFF66" w14:textId="1B25AA82" w:rsidR="00D1596F" w:rsidRDefault="00D1596F" w:rsidP="0022466C">
      <w:pPr>
        <w:pStyle w:val="ListParagraph"/>
        <w:numPr>
          <w:ilvl w:val="1"/>
          <w:numId w:val="3"/>
        </w:numPr>
        <w:tabs>
          <w:tab w:val="left" w:pos="1439"/>
        </w:tabs>
        <w:spacing w:before="0"/>
        <w:ind w:left="1439" w:hanging="359"/>
        <w:sectPr w:rsidR="00D1596F">
          <w:pgSz w:w="12240" w:h="15840"/>
          <w:pgMar w:top="1360" w:right="720" w:bottom="280" w:left="1440" w:header="720" w:footer="720" w:gutter="0"/>
          <w:cols w:space="720"/>
        </w:sectPr>
      </w:pPr>
    </w:p>
    <w:p w14:paraId="776BFF67" w14:textId="6A945F04" w:rsidR="00D1596F" w:rsidRDefault="00D1596F" w:rsidP="00FA3036">
      <w:pPr>
        <w:pStyle w:val="BodyText"/>
        <w:spacing w:line="20" w:lineRule="exact"/>
        <w:rPr>
          <w:sz w:val="2"/>
        </w:rPr>
      </w:pPr>
    </w:p>
    <w:p w14:paraId="776BFF68" w14:textId="77777777" w:rsidR="00D1596F" w:rsidRDefault="00D1596F">
      <w:pPr>
        <w:pStyle w:val="BodyText"/>
        <w:spacing w:before="79"/>
        <w:rPr>
          <w:sz w:val="34"/>
        </w:rPr>
      </w:pPr>
    </w:p>
    <w:p w14:paraId="776BFF69" w14:textId="77777777" w:rsidR="00D1596F" w:rsidRDefault="00254BD4">
      <w:pPr>
        <w:pStyle w:val="Heading1"/>
      </w:pPr>
      <w:bookmarkStart w:id="6" w:name="Phase-3:_Project_Design_"/>
      <w:bookmarkEnd w:id="6"/>
      <w:r>
        <w:t>Phase-3:</w:t>
      </w:r>
      <w:r>
        <w:rPr>
          <w:spacing w:val="-8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rPr>
          <w:spacing w:val="-2"/>
        </w:rPr>
        <w:t>Design</w:t>
      </w:r>
    </w:p>
    <w:p w14:paraId="776BFF6B" w14:textId="0999FD81" w:rsidR="00D1596F" w:rsidRDefault="00D35160" w:rsidP="00C5333B">
      <w:pPr>
        <w:pStyle w:val="Heading2"/>
        <w:spacing w:before="338"/>
      </w:pPr>
      <w:r>
        <w:rPr>
          <w:noProof/>
          <w:sz w:val="20"/>
        </w:rPr>
        <w:drawing>
          <wp:anchor distT="0" distB="0" distL="114300" distR="114300" simplePos="0" relativeHeight="251661824" behindDoc="0" locked="0" layoutInCell="1" allowOverlap="1" wp14:anchorId="13E05720" wp14:editId="7157C85F">
            <wp:simplePos x="0" y="0"/>
            <wp:positionH relativeFrom="column">
              <wp:posOffset>-617220</wp:posOffset>
            </wp:positionH>
            <wp:positionV relativeFrom="paragraph">
              <wp:posOffset>732790</wp:posOffset>
            </wp:positionV>
            <wp:extent cx="7178040" cy="3939540"/>
            <wp:effectExtent l="0" t="0" r="3810" b="3810"/>
            <wp:wrapTopAndBottom/>
            <wp:docPr id="12178839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83919" name="Picture 12178839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804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pacing w:val="-2"/>
        </w:rPr>
        <w:t>Objective:</w:t>
      </w:r>
      <w:r w:rsidR="00FA4A15">
        <w:rPr>
          <w:spacing w:val="-2"/>
        </w:rPr>
        <w:t xml:space="preserve"> </w:t>
      </w:r>
    </w:p>
    <w:p w14:paraId="776BFF6C" w14:textId="29C58C2B" w:rsidR="00D1596F" w:rsidRDefault="00D1596F">
      <w:pPr>
        <w:pStyle w:val="BodyText"/>
        <w:spacing w:before="54"/>
        <w:rPr>
          <w:sz w:val="20"/>
        </w:rPr>
      </w:pPr>
    </w:p>
    <w:p w14:paraId="776BFF6D" w14:textId="77777777" w:rsidR="00D1596F" w:rsidRDefault="00D1596F">
      <w:pPr>
        <w:pStyle w:val="BodyText"/>
        <w:spacing w:before="134"/>
      </w:pPr>
    </w:p>
    <w:p w14:paraId="776BFF6E" w14:textId="77777777" w:rsidR="00D1596F" w:rsidRDefault="00254BD4">
      <w:pPr>
        <w:pStyle w:val="Heading2"/>
        <w:spacing w:before="1"/>
      </w:pPr>
      <w:r>
        <w:t>Key</w:t>
      </w:r>
      <w:r>
        <w:rPr>
          <w:spacing w:val="-3"/>
        </w:rPr>
        <w:t xml:space="preserve"> </w:t>
      </w:r>
      <w:r>
        <w:rPr>
          <w:spacing w:val="-2"/>
        </w:rPr>
        <w:t>Points:</w:t>
      </w:r>
    </w:p>
    <w:p w14:paraId="776BFF6F" w14:textId="77777777" w:rsidR="00D1596F" w:rsidRDefault="00254BD4">
      <w:pPr>
        <w:pStyle w:val="ListParagraph"/>
        <w:numPr>
          <w:ilvl w:val="0"/>
          <w:numId w:val="4"/>
        </w:numPr>
        <w:tabs>
          <w:tab w:val="left" w:pos="718"/>
        </w:tabs>
        <w:spacing w:before="285"/>
        <w:ind w:left="718" w:hanging="358"/>
        <w:rPr>
          <w:rFonts w:ascii="Arial"/>
          <w:b/>
        </w:rPr>
      </w:pPr>
      <w:r>
        <w:rPr>
          <w:rFonts w:ascii="Arial"/>
          <w:b/>
        </w:rPr>
        <w:t>System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  <w:spacing w:val="-2"/>
        </w:rPr>
        <w:t>Architecture:</w:t>
      </w:r>
    </w:p>
    <w:p w14:paraId="776BFF70" w14:textId="77777777" w:rsidR="00D1596F" w:rsidRDefault="00D1596F">
      <w:pPr>
        <w:pStyle w:val="BodyText"/>
        <w:spacing w:before="75"/>
        <w:rPr>
          <w:rFonts w:ascii="Arial"/>
          <w:b/>
        </w:rPr>
      </w:pPr>
    </w:p>
    <w:p w14:paraId="1807862A" w14:textId="77777777" w:rsidR="00BD2282" w:rsidRPr="00BD2282" w:rsidRDefault="00BD2282" w:rsidP="00BD2282">
      <w:pPr>
        <w:pStyle w:val="ListParagraph"/>
        <w:numPr>
          <w:ilvl w:val="1"/>
          <w:numId w:val="4"/>
        </w:numPr>
        <w:tabs>
          <w:tab w:val="left" w:pos="1439"/>
        </w:tabs>
        <w:spacing w:before="0"/>
        <w:ind w:left="1439" w:hanging="359"/>
        <w:rPr>
          <w:lang w:val="en-IN"/>
        </w:rPr>
      </w:pPr>
      <w:r w:rsidRPr="00BD2282">
        <w:rPr>
          <w:lang w:val="en-IN"/>
        </w:rPr>
        <w:t>The system follows a modular architecture with multiple layers for processing user gestures and responding to commands.</w:t>
      </w:r>
    </w:p>
    <w:p w14:paraId="73B2B01A" w14:textId="0D335834" w:rsidR="00BD2282" w:rsidRPr="005B4F16" w:rsidRDefault="00BD2282" w:rsidP="005B4F16">
      <w:pPr>
        <w:tabs>
          <w:tab w:val="left" w:pos="1439"/>
        </w:tabs>
        <w:ind w:left="1080"/>
        <w:rPr>
          <w:b/>
          <w:bCs/>
          <w:lang w:val="en-IN"/>
        </w:rPr>
      </w:pPr>
    </w:p>
    <w:p w14:paraId="291AD427" w14:textId="77777777" w:rsidR="00BD2282" w:rsidRPr="005B4F16" w:rsidRDefault="00BD2282" w:rsidP="005B4F16">
      <w:pPr>
        <w:tabs>
          <w:tab w:val="left" w:pos="1439"/>
        </w:tabs>
        <w:rPr>
          <w:lang w:val="en-IN"/>
        </w:rPr>
      </w:pPr>
      <w:r w:rsidRPr="005B4F16">
        <w:rPr>
          <w:b/>
          <w:bCs/>
          <w:lang w:val="en-IN"/>
        </w:rPr>
        <w:t>Input Layer (Data Acquisition)</w:t>
      </w:r>
    </w:p>
    <w:p w14:paraId="054995A4" w14:textId="77777777" w:rsidR="00BD2282" w:rsidRPr="00BD2282" w:rsidRDefault="00BD2282" w:rsidP="00BD2282">
      <w:pPr>
        <w:pStyle w:val="ListParagraph"/>
        <w:numPr>
          <w:ilvl w:val="1"/>
          <w:numId w:val="4"/>
        </w:numPr>
        <w:tabs>
          <w:tab w:val="left" w:pos="1439"/>
        </w:tabs>
        <w:spacing w:before="0"/>
        <w:ind w:left="1439" w:hanging="359"/>
        <w:rPr>
          <w:lang w:val="en-IN"/>
        </w:rPr>
      </w:pPr>
      <w:r w:rsidRPr="00BD2282">
        <w:rPr>
          <w:lang w:val="en-IN"/>
        </w:rPr>
        <w:t xml:space="preserve">Captures real-time user gestures via </w:t>
      </w:r>
      <w:r w:rsidRPr="00BD2282">
        <w:rPr>
          <w:b/>
          <w:bCs/>
          <w:lang w:val="en-IN"/>
        </w:rPr>
        <w:t>camera</w:t>
      </w:r>
      <w:r w:rsidRPr="00BD2282">
        <w:rPr>
          <w:lang w:val="en-IN"/>
        </w:rPr>
        <w:t xml:space="preserve"> or </w:t>
      </w:r>
      <w:r w:rsidRPr="00BD2282">
        <w:rPr>
          <w:b/>
          <w:bCs/>
          <w:lang w:val="en-IN"/>
        </w:rPr>
        <w:t>sensor</w:t>
      </w:r>
      <w:r w:rsidRPr="00BD2282">
        <w:rPr>
          <w:lang w:val="en-IN"/>
        </w:rPr>
        <w:t xml:space="preserve"> (e.g., RGB camera, depth sensor, Leap Motion).</w:t>
      </w:r>
    </w:p>
    <w:p w14:paraId="72FE7444" w14:textId="77777777" w:rsidR="00BD2282" w:rsidRPr="00BD2282" w:rsidRDefault="00BD2282" w:rsidP="00BD2282">
      <w:pPr>
        <w:pStyle w:val="ListParagraph"/>
        <w:numPr>
          <w:ilvl w:val="1"/>
          <w:numId w:val="4"/>
        </w:numPr>
        <w:tabs>
          <w:tab w:val="left" w:pos="1439"/>
        </w:tabs>
        <w:spacing w:before="0"/>
        <w:ind w:left="1439" w:hanging="359"/>
        <w:rPr>
          <w:lang w:val="en-IN"/>
        </w:rPr>
      </w:pPr>
      <w:r w:rsidRPr="00BD2282">
        <w:rPr>
          <w:lang w:val="en-IN"/>
        </w:rPr>
        <w:t>Preprocesses images to filter noise and improve recognition.</w:t>
      </w:r>
    </w:p>
    <w:p w14:paraId="26BF3DAE" w14:textId="77777777" w:rsidR="00BD2282" w:rsidRPr="005B4F16" w:rsidRDefault="00BD2282" w:rsidP="005B4F16">
      <w:pPr>
        <w:tabs>
          <w:tab w:val="left" w:pos="1439"/>
        </w:tabs>
        <w:rPr>
          <w:lang w:val="en-IN"/>
        </w:rPr>
      </w:pPr>
      <w:r w:rsidRPr="005B4F16">
        <w:rPr>
          <w:b/>
          <w:bCs/>
          <w:lang w:val="en-IN"/>
        </w:rPr>
        <w:t>Processing Layer (Gesture Recognition &amp; Interpretation)</w:t>
      </w:r>
    </w:p>
    <w:p w14:paraId="11AE021F" w14:textId="77777777" w:rsidR="00BD2282" w:rsidRPr="00BD2282" w:rsidRDefault="00BD2282" w:rsidP="00BD2282">
      <w:pPr>
        <w:pStyle w:val="ListParagraph"/>
        <w:numPr>
          <w:ilvl w:val="1"/>
          <w:numId w:val="4"/>
        </w:numPr>
        <w:tabs>
          <w:tab w:val="left" w:pos="1439"/>
        </w:tabs>
        <w:spacing w:before="0"/>
        <w:ind w:left="1439" w:hanging="359"/>
        <w:rPr>
          <w:lang w:val="en-IN"/>
        </w:rPr>
      </w:pPr>
      <w:r w:rsidRPr="00BD2282">
        <w:rPr>
          <w:b/>
          <w:bCs/>
          <w:lang w:val="en-IN"/>
        </w:rPr>
        <w:t>Feature Extraction:</w:t>
      </w:r>
      <w:r w:rsidRPr="00BD2282">
        <w:rPr>
          <w:lang w:val="en-IN"/>
        </w:rPr>
        <w:t xml:space="preserve"> Identifies </w:t>
      </w:r>
      <w:proofErr w:type="spellStart"/>
      <w:r w:rsidRPr="00BD2282">
        <w:rPr>
          <w:lang w:val="en-IN"/>
        </w:rPr>
        <w:t>keypoints</w:t>
      </w:r>
      <w:proofErr w:type="spellEnd"/>
      <w:r w:rsidRPr="00BD2282">
        <w:rPr>
          <w:lang w:val="en-IN"/>
        </w:rPr>
        <w:t xml:space="preserve"> (fingers, palm, hand position) using </w:t>
      </w:r>
      <w:r w:rsidRPr="00BD2282">
        <w:rPr>
          <w:b/>
          <w:bCs/>
          <w:lang w:val="en-IN"/>
        </w:rPr>
        <w:t>OpenCV</w:t>
      </w:r>
      <w:r w:rsidRPr="00BD2282">
        <w:rPr>
          <w:lang w:val="en-IN"/>
        </w:rPr>
        <w:t xml:space="preserve">, </w:t>
      </w:r>
      <w:proofErr w:type="spellStart"/>
      <w:r w:rsidRPr="00BD2282">
        <w:rPr>
          <w:b/>
          <w:bCs/>
          <w:lang w:val="en-IN"/>
        </w:rPr>
        <w:t>MediaPipe</w:t>
      </w:r>
      <w:proofErr w:type="spellEnd"/>
      <w:r w:rsidRPr="00BD2282">
        <w:rPr>
          <w:lang w:val="en-IN"/>
        </w:rPr>
        <w:t xml:space="preserve">, or </w:t>
      </w:r>
      <w:r w:rsidRPr="00BD2282">
        <w:rPr>
          <w:b/>
          <w:bCs/>
          <w:lang w:val="en-IN"/>
        </w:rPr>
        <w:t>TensorFlow</w:t>
      </w:r>
      <w:r w:rsidRPr="00BD2282">
        <w:rPr>
          <w:lang w:val="en-IN"/>
        </w:rPr>
        <w:t>.</w:t>
      </w:r>
    </w:p>
    <w:p w14:paraId="5B9424CB" w14:textId="77777777" w:rsidR="00BD2282" w:rsidRPr="00BD2282" w:rsidRDefault="00BD2282" w:rsidP="005B4F16">
      <w:pPr>
        <w:pStyle w:val="ListParagraph"/>
        <w:tabs>
          <w:tab w:val="left" w:pos="1439"/>
        </w:tabs>
        <w:spacing w:before="0"/>
        <w:ind w:firstLine="0"/>
        <w:rPr>
          <w:lang w:val="en-IN"/>
        </w:rPr>
      </w:pPr>
      <w:r w:rsidRPr="00BD2282">
        <w:rPr>
          <w:b/>
          <w:bCs/>
          <w:lang w:val="en-IN"/>
        </w:rPr>
        <w:t>Machine Learning Model:</w:t>
      </w:r>
      <w:r w:rsidRPr="00BD2282">
        <w:rPr>
          <w:lang w:val="en-IN"/>
        </w:rPr>
        <w:t xml:space="preserve"> Classifies gestures using a trained </w:t>
      </w:r>
      <w:r w:rsidRPr="00BD2282">
        <w:rPr>
          <w:b/>
          <w:bCs/>
          <w:lang w:val="en-IN"/>
        </w:rPr>
        <w:t>Neural Network (CNN, LSTM)</w:t>
      </w:r>
      <w:r w:rsidRPr="00BD2282">
        <w:rPr>
          <w:lang w:val="en-IN"/>
        </w:rPr>
        <w:t xml:space="preserve"> or traditional computer vision techniques.</w:t>
      </w:r>
    </w:p>
    <w:p w14:paraId="5D546F2A" w14:textId="77777777" w:rsidR="00BD2282" w:rsidRPr="00BD2282" w:rsidRDefault="00BD2282" w:rsidP="00BD2282">
      <w:pPr>
        <w:pStyle w:val="ListParagraph"/>
        <w:numPr>
          <w:ilvl w:val="1"/>
          <w:numId w:val="4"/>
        </w:numPr>
        <w:tabs>
          <w:tab w:val="left" w:pos="1439"/>
        </w:tabs>
        <w:spacing w:before="0"/>
        <w:ind w:left="1439" w:hanging="359"/>
        <w:rPr>
          <w:lang w:val="en-IN"/>
        </w:rPr>
      </w:pPr>
      <w:r w:rsidRPr="00BD2282">
        <w:rPr>
          <w:b/>
          <w:bCs/>
          <w:lang w:val="en-IN"/>
        </w:rPr>
        <w:t>Decision Module:</w:t>
      </w:r>
      <w:r w:rsidRPr="00BD2282">
        <w:rPr>
          <w:lang w:val="en-IN"/>
        </w:rPr>
        <w:t xml:space="preserve"> Maps recognized gestures to corresponding actions (e.g., swiping, clicking, zooming).</w:t>
      </w:r>
    </w:p>
    <w:p w14:paraId="0B397BEC" w14:textId="77777777" w:rsidR="00BD2282" w:rsidRPr="000B5289" w:rsidRDefault="00BD2282" w:rsidP="000B5289">
      <w:pPr>
        <w:tabs>
          <w:tab w:val="left" w:pos="1439"/>
        </w:tabs>
        <w:rPr>
          <w:lang w:val="en-IN"/>
        </w:rPr>
      </w:pPr>
      <w:r w:rsidRPr="000B5289">
        <w:rPr>
          <w:b/>
          <w:bCs/>
          <w:lang w:val="en-IN"/>
        </w:rPr>
        <w:t>Application Layer (User Interface &amp; System Interaction)</w:t>
      </w:r>
    </w:p>
    <w:p w14:paraId="3753C229" w14:textId="77777777" w:rsidR="00BD2282" w:rsidRPr="00BD2282" w:rsidRDefault="00BD2282" w:rsidP="00BD2282">
      <w:pPr>
        <w:pStyle w:val="ListParagraph"/>
        <w:numPr>
          <w:ilvl w:val="1"/>
          <w:numId w:val="4"/>
        </w:numPr>
        <w:tabs>
          <w:tab w:val="left" w:pos="1439"/>
        </w:tabs>
        <w:spacing w:before="0"/>
        <w:ind w:left="1439" w:hanging="359"/>
        <w:rPr>
          <w:lang w:val="en-IN"/>
        </w:rPr>
      </w:pPr>
      <w:r w:rsidRPr="00BD2282">
        <w:rPr>
          <w:lang w:val="en-IN"/>
        </w:rPr>
        <w:t xml:space="preserve">Converts gesture inputs into system commands (e.g., controlling a smart device, </w:t>
      </w:r>
      <w:r w:rsidRPr="00BD2282">
        <w:rPr>
          <w:lang w:val="en-IN"/>
        </w:rPr>
        <w:lastRenderedPageBreak/>
        <w:t>navigating a UI).</w:t>
      </w:r>
    </w:p>
    <w:p w14:paraId="234C65EE" w14:textId="77777777" w:rsidR="00BD2282" w:rsidRPr="00BD2282" w:rsidRDefault="00BD2282" w:rsidP="00BD2282">
      <w:pPr>
        <w:pStyle w:val="ListParagraph"/>
        <w:numPr>
          <w:ilvl w:val="1"/>
          <w:numId w:val="4"/>
        </w:numPr>
        <w:tabs>
          <w:tab w:val="left" w:pos="1439"/>
        </w:tabs>
        <w:spacing w:before="0"/>
        <w:ind w:left="1439" w:hanging="359"/>
        <w:rPr>
          <w:lang w:val="en-IN"/>
        </w:rPr>
      </w:pPr>
      <w:r w:rsidRPr="00BD2282">
        <w:rPr>
          <w:lang w:val="en-IN"/>
        </w:rPr>
        <w:t xml:space="preserve">Provides feedback via </w:t>
      </w:r>
      <w:r w:rsidRPr="00BD2282">
        <w:rPr>
          <w:b/>
          <w:bCs/>
          <w:lang w:val="en-IN"/>
        </w:rPr>
        <w:t>visual cues, sound, or haptic feedback</w:t>
      </w:r>
      <w:r w:rsidRPr="00BD2282">
        <w:rPr>
          <w:lang w:val="en-IN"/>
        </w:rPr>
        <w:t xml:space="preserve"> to enhance user experience.</w:t>
      </w:r>
    </w:p>
    <w:p w14:paraId="44EF166E" w14:textId="77777777" w:rsidR="00BD2282" w:rsidRPr="00BD2282" w:rsidRDefault="00BD2282" w:rsidP="00BD2282">
      <w:pPr>
        <w:pStyle w:val="ListParagraph"/>
        <w:numPr>
          <w:ilvl w:val="1"/>
          <w:numId w:val="4"/>
        </w:numPr>
        <w:tabs>
          <w:tab w:val="left" w:pos="1439"/>
        </w:tabs>
        <w:spacing w:before="0"/>
        <w:ind w:left="1439" w:hanging="359"/>
        <w:rPr>
          <w:lang w:val="en-IN"/>
        </w:rPr>
      </w:pPr>
      <w:r w:rsidRPr="00BD2282">
        <w:rPr>
          <w:lang w:val="en-IN"/>
        </w:rPr>
        <w:t xml:space="preserve">Allows </w:t>
      </w:r>
      <w:r w:rsidRPr="00BD2282">
        <w:rPr>
          <w:b/>
          <w:bCs/>
          <w:lang w:val="en-IN"/>
        </w:rPr>
        <w:t>gesture customization</w:t>
      </w:r>
      <w:r w:rsidRPr="00BD2282">
        <w:rPr>
          <w:lang w:val="en-IN"/>
        </w:rPr>
        <w:t xml:space="preserve"> where users can train and define their own gestures.</w:t>
      </w:r>
    </w:p>
    <w:p w14:paraId="233C51EE" w14:textId="77777777" w:rsidR="00BD2282" w:rsidRPr="009870B8" w:rsidRDefault="00BD2282" w:rsidP="009870B8">
      <w:pPr>
        <w:tabs>
          <w:tab w:val="left" w:pos="1439"/>
        </w:tabs>
        <w:rPr>
          <w:lang w:val="en-IN"/>
        </w:rPr>
      </w:pPr>
      <w:r w:rsidRPr="009870B8">
        <w:rPr>
          <w:b/>
          <w:bCs/>
          <w:lang w:val="en-IN"/>
        </w:rPr>
        <w:t>Integration Layer (API &amp; Communication Layer)</w:t>
      </w:r>
    </w:p>
    <w:p w14:paraId="5C1FD460" w14:textId="77777777" w:rsidR="00BD2282" w:rsidRPr="00BD2282" w:rsidRDefault="00BD2282" w:rsidP="00BD2282">
      <w:pPr>
        <w:pStyle w:val="ListParagraph"/>
        <w:numPr>
          <w:ilvl w:val="1"/>
          <w:numId w:val="4"/>
        </w:numPr>
        <w:tabs>
          <w:tab w:val="left" w:pos="1439"/>
        </w:tabs>
        <w:spacing w:before="0"/>
        <w:ind w:left="1439" w:hanging="359"/>
        <w:rPr>
          <w:lang w:val="en-IN"/>
        </w:rPr>
      </w:pPr>
      <w:r w:rsidRPr="00BD2282">
        <w:rPr>
          <w:lang w:val="en-IN"/>
        </w:rPr>
        <w:t xml:space="preserve">Connects with third-party applications, </w:t>
      </w:r>
      <w:r w:rsidRPr="00BD2282">
        <w:rPr>
          <w:b/>
          <w:bCs/>
          <w:lang w:val="en-IN"/>
        </w:rPr>
        <w:t>IoT devices, AR/VR environments, or smart home systems</w:t>
      </w:r>
      <w:r w:rsidRPr="00BD2282">
        <w:rPr>
          <w:lang w:val="en-IN"/>
        </w:rPr>
        <w:t xml:space="preserve"> via APIs.</w:t>
      </w:r>
    </w:p>
    <w:p w14:paraId="3E221BD3" w14:textId="1D49D323" w:rsidR="0022418D" w:rsidRPr="0022418D" w:rsidRDefault="0022418D" w:rsidP="0022418D">
      <w:pPr>
        <w:tabs>
          <w:tab w:val="left" w:pos="1439"/>
        </w:tabs>
        <w:rPr>
          <w:lang w:val="en-IN"/>
        </w:rPr>
      </w:pPr>
    </w:p>
    <w:p w14:paraId="776BFF75" w14:textId="77777777" w:rsidR="00D1596F" w:rsidRDefault="00254BD4">
      <w:pPr>
        <w:pStyle w:val="ListParagraph"/>
        <w:numPr>
          <w:ilvl w:val="0"/>
          <w:numId w:val="4"/>
        </w:numPr>
        <w:tabs>
          <w:tab w:val="left" w:pos="718"/>
        </w:tabs>
        <w:ind w:left="718" w:hanging="358"/>
        <w:rPr>
          <w:rFonts w:ascii="Arial"/>
          <w:b/>
        </w:rPr>
      </w:pPr>
      <w:r>
        <w:rPr>
          <w:rFonts w:ascii="Arial"/>
          <w:b/>
        </w:rPr>
        <w:t>User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  <w:spacing w:val="-2"/>
        </w:rPr>
        <w:t>Flow:</w:t>
      </w:r>
    </w:p>
    <w:p w14:paraId="776BFF76" w14:textId="77777777" w:rsidR="00D1596F" w:rsidRDefault="00D1596F">
      <w:pPr>
        <w:pStyle w:val="BodyText"/>
        <w:spacing w:before="76"/>
        <w:rPr>
          <w:rFonts w:ascii="Arial"/>
          <w:b/>
        </w:rPr>
      </w:pPr>
    </w:p>
    <w:p w14:paraId="1296FD9F" w14:textId="77777777" w:rsidR="00DB4759" w:rsidRPr="00DB4759" w:rsidRDefault="00DB4759" w:rsidP="00DB4759">
      <w:pPr>
        <w:tabs>
          <w:tab w:val="left" w:pos="1439"/>
        </w:tabs>
        <w:rPr>
          <w:b/>
          <w:bCs/>
          <w:lang w:val="en-IN"/>
        </w:rPr>
      </w:pPr>
      <w:r w:rsidRPr="00DB4759">
        <w:rPr>
          <w:b/>
          <w:bCs/>
          <w:lang w:val="en-IN"/>
        </w:rPr>
        <w:t>Step 1: User Initialization</w:t>
      </w:r>
    </w:p>
    <w:p w14:paraId="458C85AB" w14:textId="77777777" w:rsidR="00DB4759" w:rsidRPr="00DB4759" w:rsidRDefault="00DB4759" w:rsidP="00DB4759">
      <w:pPr>
        <w:pStyle w:val="ListParagraph"/>
        <w:numPr>
          <w:ilvl w:val="1"/>
          <w:numId w:val="4"/>
        </w:numPr>
        <w:tabs>
          <w:tab w:val="left" w:pos="1439"/>
        </w:tabs>
        <w:spacing w:before="0"/>
        <w:ind w:left="1439" w:hanging="359"/>
        <w:rPr>
          <w:lang w:val="en-IN"/>
        </w:rPr>
      </w:pPr>
      <w:r w:rsidRPr="00DB4759">
        <w:rPr>
          <w:lang w:val="en-IN"/>
        </w:rPr>
        <w:t xml:space="preserve">The user </w:t>
      </w:r>
      <w:r w:rsidRPr="00DB4759">
        <w:rPr>
          <w:b/>
          <w:bCs/>
          <w:lang w:val="en-IN"/>
        </w:rPr>
        <w:t>launches the application</w:t>
      </w:r>
      <w:r w:rsidRPr="00DB4759">
        <w:rPr>
          <w:lang w:val="en-IN"/>
        </w:rPr>
        <w:t xml:space="preserve"> on a desktop, mobile, or AR/VR device.</w:t>
      </w:r>
    </w:p>
    <w:p w14:paraId="3AF0C0D8" w14:textId="77777777" w:rsidR="00DB4759" w:rsidRPr="00DB4759" w:rsidRDefault="00DB4759" w:rsidP="00DB4759">
      <w:pPr>
        <w:pStyle w:val="ListParagraph"/>
        <w:numPr>
          <w:ilvl w:val="1"/>
          <w:numId w:val="4"/>
        </w:numPr>
        <w:tabs>
          <w:tab w:val="left" w:pos="1439"/>
        </w:tabs>
        <w:spacing w:before="0"/>
        <w:ind w:left="1439" w:hanging="359"/>
        <w:rPr>
          <w:lang w:val="en-IN"/>
        </w:rPr>
      </w:pPr>
      <w:r w:rsidRPr="00DB4759">
        <w:rPr>
          <w:lang w:val="en-IN"/>
        </w:rPr>
        <w:t xml:space="preserve">A </w:t>
      </w:r>
      <w:r w:rsidRPr="00DB4759">
        <w:rPr>
          <w:b/>
          <w:bCs/>
          <w:lang w:val="en-IN"/>
        </w:rPr>
        <w:t>calibration step</w:t>
      </w:r>
      <w:r w:rsidRPr="00DB4759">
        <w:rPr>
          <w:lang w:val="en-IN"/>
        </w:rPr>
        <w:t xml:space="preserve"> may be required to adjust camera/sensor settings for optimal recognition.</w:t>
      </w:r>
    </w:p>
    <w:p w14:paraId="41230280" w14:textId="77777777" w:rsidR="00DB4759" w:rsidRPr="00DB4759" w:rsidRDefault="00DB4759" w:rsidP="00DB4759">
      <w:pPr>
        <w:tabs>
          <w:tab w:val="left" w:pos="1439"/>
        </w:tabs>
        <w:rPr>
          <w:b/>
          <w:bCs/>
          <w:lang w:val="en-IN"/>
        </w:rPr>
      </w:pPr>
      <w:r w:rsidRPr="00DB4759">
        <w:rPr>
          <w:b/>
          <w:bCs/>
          <w:lang w:val="en-IN"/>
        </w:rPr>
        <w:t>Step 2: Gesture Input &amp; Processing</w:t>
      </w:r>
    </w:p>
    <w:p w14:paraId="7723AEC8" w14:textId="77777777" w:rsidR="00DB4759" w:rsidRPr="00DB4759" w:rsidRDefault="00DB4759" w:rsidP="00DB4759">
      <w:pPr>
        <w:pStyle w:val="ListParagraph"/>
        <w:numPr>
          <w:ilvl w:val="1"/>
          <w:numId w:val="4"/>
        </w:numPr>
        <w:tabs>
          <w:tab w:val="left" w:pos="1439"/>
        </w:tabs>
        <w:spacing w:before="0"/>
        <w:ind w:left="1439" w:hanging="359"/>
        <w:rPr>
          <w:lang w:val="en-IN"/>
        </w:rPr>
      </w:pPr>
      <w:r w:rsidRPr="00DB4759">
        <w:rPr>
          <w:lang w:val="en-IN"/>
        </w:rPr>
        <w:t xml:space="preserve">The user </w:t>
      </w:r>
      <w:r w:rsidRPr="00DB4759">
        <w:rPr>
          <w:b/>
          <w:bCs/>
          <w:lang w:val="en-IN"/>
        </w:rPr>
        <w:t>performs a gesture</w:t>
      </w:r>
      <w:r w:rsidRPr="00DB4759">
        <w:rPr>
          <w:lang w:val="en-IN"/>
        </w:rPr>
        <w:t xml:space="preserve"> in front of the camera/sensor.</w:t>
      </w:r>
    </w:p>
    <w:p w14:paraId="2EF51708" w14:textId="77777777" w:rsidR="00DB4759" w:rsidRPr="00DB4759" w:rsidRDefault="00DB4759" w:rsidP="00DB4759">
      <w:pPr>
        <w:pStyle w:val="ListParagraph"/>
        <w:numPr>
          <w:ilvl w:val="1"/>
          <w:numId w:val="4"/>
        </w:numPr>
        <w:tabs>
          <w:tab w:val="left" w:pos="1439"/>
        </w:tabs>
        <w:spacing w:before="0"/>
        <w:ind w:left="1439" w:hanging="359"/>
        <w:rPr>
          <w:lang w:val="en-IN"/>
        </w:rPr>
      </w:pPr>
      <w:r w:rsidRPr="00DB4759">
        <w:rPr>
          <w:lang w:val="en-IN"/>
        </w:rPr>
        <w:t xml:space="preserve">The system </w:t>
      </w:r>
      <w:r w:rsidRPr="00DB4759">
        <w:rPr>
          <w:b/>
          <w:bCs/>
          <w:lang w:val="en-IN"/>
        </w:rPr>
        <w:t>captures the gesture</w:t>
      </w:r>
      <w:r w:rsidRPr="00DB4759">
        <w:rPr>
          <w:lang w:val="en-IN"/>
        </w:rPr>
        <w:t>, processes the image, and extracts key features.</w:t>
      </w:r>
    </w:p>
    <w:p w14:paraId="0B8168CC" w14:textId="77777777" w:rsidR="00DB4759" w:rsidRPr="00DB4759" w:rsidRDefault="00DB4759" w:rsidP="00DB4759">
      <w:pPr>
        <w:pStyle w:val="ListParagraph"/>
        <w:numPr>
          <w:ilvl w:val="1"/>
          <w:numId w:val="4"/>
        </w:numPr>
        <w:tabs>
          <w:tab w:val="left" w:pos="1439"/>
        </w:tabs>
        <w:spacing w:before="0"/>
        <w:ind w:left="1439" w:hanging="359"/>
        <w:rPr>
          <w:lang w:val="en-IN"/>
        </w:rPr>
      </w:pPr>
      <w:r w:rsidRPr="00DB4759">
        <w:rPr>
          <w:lang w:val="en-IN"/>
        </w:rPr>
        <w:t xml:space="preserve">The </w:t>
      </w:r>
      <w:r w:rsidRPr="00DB4759">
        <w:rPr>
          <w:b/>
          <w:bCs/>
          <w:lang w:val="en-IN"/>
        </w:rPr>
        <w:t>AI model classifies</w:t>
      </w:r>
      <w:r w:rsidRPr="00DB4759">
        <w:rPr>
          <w:lang w:val="en-IN"/>
        </w:rPr>
        <w:t xml:space="preserve"> the gesture and determines the corresponding action.</w:t>
      </w:r>
    </w:p>
    <w:p w14:paraId="7E9E1A3F" w14:textId="77777777" w:rsidR="00DB4759" w:rsidRPr="00DB4759" w:rsidRDefault="00DB4759" w:rsidP="00DB4759">
      <w:pPr>
        <w:tabs>
          <w:tab w:val="left" w:pos="1439"/>
        </w:tabs>
        <w:rPr>
          <w:b/>
          <w:bCs/>
          <w:lang w:val="en-IN"/>
        </w:rPr>
      </w:pPr>
      <w:r w:rsidRPr="00DB4759">
        <w:rPr>
          <w:b/>
          <w:bCs/>
          <w:lang w:val="en-IN"/>
        </w:rPr>
        <w:t>Step 3: System Response &amp; Feedback</w:t>
      </w:r>
    </w:p>
    <w:p w14:paraId="1261CF50" w14:textId="77777777" w:rsidR="00DB4759" w:rsidRPr="00DB4759" w:rsidRDefault="00DB4759" w:rsidP="00DB4759">
      <w:pPr>
        <w:pStyle w:val="ListParagraph"/>
        <w:numPr>
          <w:ilvl w:val="1"/>
          <w:numId w:val="4"/>
        </w:numPr>
        <w:tabs>
          <w:tab w:val="left" w:pos="1439"/>
        </w:tabs>
        <w:spacing w:before="0"/>
        <w:ind w:left="1439" w:hanging="359"/>
        <w:rPr>
          <w:lang w:val="en-IN"/>
        </w:rPr>
      </w:pPr>
      <w:r w:rsidRPr="00DB4759">
        <w:rPr>
          <w:lang w:val="en-IN"/>
        </w:rPr>
        <w:t xml:space="preserve">The application </w:t>
      </w:r>
      <w:r w:rsidRPr="00DB4759">
        <w:rPr>
          <w:b/>
          <w:bCs/>
          <w:lang w:val="en-IN"/>
        </w:rPr>
        <w:t>executes the mapped action</w:t>
      </w:r>
      <w:r w:rsidRPr="00DB4759">
        <w:rPr>
          <w:lang w:val="en-IN"/>
        </w:rPr>
        <w:t xml:space="preserve"> (e.g., opening an app, scrolling, controlling a device).</w:t>
      </w:r>
    </w:p>
    <w:p w14:paraId="4D5ADD3E" w14:textId="77777777" w:rsidR="00DB4759" w:rsidRPr="00DB4759" w:rsidRDefault="00DB4759" w:rsidP="00DB4759">
      <w:pPr>
        <w:pStyle w:val="ListParagraph"/>
        <w:numPr>
          <w:ilvl w:val="1"/>
          <w:numId w:val="4"/>
        </w:numPr>
        <w:tabs>
          <w:tab w:val="left" w:pos="1439"/>
        </w:tabs>
        <w:spacing w:before="0"/>
        <w:ind w:left="1439" w:hanging="359"/>
        <w:rPr>
          <w:lang w:val="en-IN"/>
        </w:rPr>
      </w:pPr>
      <w:r w:rsidRPr="00DB4759">
        <w:rPr>
          <w:lang w:val="en-IN"/>
        </w:rPr>
        <w:t xml:space="preserve">The system provides </w:t>
      </w:r>
      <w:r w:rsidRPr="00DB4759">
        <w:rPr>
          <w:b/>
          <w:bCs/>
          <w:lang w:val="en-IN"/>
        </w:rPr>
        <w:t>visual/audio/haptic feedback</w:t>
      </w:r>
      <w:r w:rsidRPr="00DB4759">
        <w:rPr>
          <w:lang w:val="en-IN"/>
        </w:rPr>
        <w:t xml:space="preserve"> to confirm recognition.</w:t>
      </w:r>
    </w:p>
    <w:p w14:paraId="31E681AB" w14:textId="77777777" w:rsidR="00DB4759" w:rsidRPr="00DB4759" w:rsidRDefault="00DB4759" w:rsidP="00DB4759">
      <w:pPr>
        <w:tabs>
          <w:tab w:val="left" w:pos="1439"/>
        </w:tabs>
        <w:rPr>
          <w:b/>
          <w:bCs/>
          <w:lang w:val="en-IN"/>
        </w:rPr>
      </w:pPr>
      <w:r w:rsidRPr="00DB4759">
        <w:rPr>
          <w:b/>
          <w:bCs/>
          <w:lang w:val="en-IN"/>
        </w:rPr>
        <w:t>Step 4: Gesture Customization (Optional)</w:t>
      </w:r>
    </w:p>
    <w:p w14:paraId="73095768" w14:textId="77777777" w:rsidR="00DB4759" w:rsidRPr="00DB4759" w:rsidRDefault="00DB4759" w:rsidP="00DB4759">
      <w:pPr>
        <w:pStyle w:val="ListParagraph"/>
        <w:numPr>
          <w:ilvl w:val="1"/>
          <w:numId w:val="4"/>
        </w:numPr>
        <w:tabs>
          <w:tab w:val="left" w:pos="1439"/>
        </w:tabs>
        <w:spacing w:before="0"/>
        <w:ind w:left="1439" w:hanging="359"/>
        <w:rPr>
          <w:lang w:val="en-IN"/>
        </w:rPr>
      </w:pPr>
      <w:r w:rsidRPr="00DB4759">
        <w:rPr>
          <w:lang w:val="en-IN"/>
        </w:rPr>
        <w:t xml:space="preserve">Users can </w:t>
      </w:r>
      <w:r w:rsidRPr="00DB4759">
        <w:rPr>
          <w:b/>
          <w:bCs/>
          <w:lang w:val="en-IN"/>
        </w:rPr>
        <w:t>define and train</w:t>
      </w:r>
      <w:r w:rsidRPr="00DB4759">
        <w:rPr>
          <w:lang w:val="en-IN"/>
        </w:rPr>
        <w:t xml:space="preserve"> custom gestures using a built-in training module.</w:t>
      </w:r>
    </w:p>
    <w:p w14:paraId="486B2C43" w14:textId="77777777" w:rsidR="00DB4759" w:rsidRPr="00DB4759" w:rsidRDefault="00DB4759" w:rsidP="00DB4759">
      <w:pPr>
        <w:pStyle w:val="ListParagraph"/>
        <w:numPr>
          <w:ilvl w:val="1"/>
          <w:numId w:val="4"/>
        </w:numPr>
        <w:tabs>
          <w:tab w:val="left" w:pos="1439"/>
        </w:tabs>
        <w:spacing w:before="0"/>
        <w:ind w:left="1439" w:hanging="359"/>
        <w:rPr>
          <w:lang w:val="en-IN"/>
        </w:rPr>
      </w:pPr>
      <w:r w:rsidRPr="00DB4759">
        <w:rPr>
          <w:lang w:val="en-IN"/>
        </w:rPr>
        <w:t>The system updates its gesture database and refines recognition accuracy over time.</w:t>
      </w:r>
    </w:p>
    <w:p w14:paraId="528DED5E" w14:textId="77777777" w:rsidR="00DB4759" w:rsidRPr="00DB4759" w:rsidRDefault="00DB4759" w:rsidP="00DB4759">
      <w:pPr>
        <w:tabs>
          <w:tab w:val="left" w:pos="1439"/>
        </w:tabs>
        <w:rPr>
          <w:b/>
          <w:bCs/>
          <w:lang w:val="en-IN"/>
        </w:rPr>
      </w:pPr>
      <w:r w:rsidRPr="00DB4759">
        <w:rPr>
          <w:b/>
          <w:bCs/>
          <w:lang w:val="en-IN"/>
        </w:rPr>
        <w:t>Step 5: Continuous Learning &amp; Adaptation</w:t>
      </w:r>
    </w:p>
    <w:p w14:paraId="29D7FFA0" w14:textId="77777777" w:rsidR="00DB4759" w:rsidRPr="00DB4759" w:rsidRDefault="00DB4759" w:rsidP="00DB4759">
      <w:pPr>
        <w:pStyle w:val="ListParagraph"/>
        <w:numPr>
          <w:ilvl w:val="1"/>
          <w:numId w:val="4"/>
        </w:numPr>
        <w:tabs>
          <w:tab w:val="left" w:pos="1439"/>
        </w:tabs>
        <w:spacing w:before="0"/>
        <w:ind w:left="1439" w:hanging="359"/>
        <w:rPr>
          <w:lang w:val="en-IN"/>
        </w:rPr>
      </w:pPr>
      <w:r w:rsidRPr="00DB4759">
        <w:rPr>
          <w:lang w:val="en-IN"/>
        </w:rPr>
        <w:t xml:space="preserve">The system </w:t>
      </w:r>
      <w:r w:rsidRPr="00DB4759">
        <w:rPr>
          <w:b/>
          <w:bCs/>
          <w:lang w:val="en-IN"/>
        </w:rPr>
        <w:t>improves accuracy</w:t>
      </w:r>
      <w:r w:rsidRPr="00DB4759">
        <w:rPr>
          <w:lang w:val="en-IN"/>
        </w:rPr>
        <w:t xml:space="preserve"> through adaptive learning based on user </w:t>
      </w:r>
      <w:proofErr w:type="spellStart"/>
      <w:r w:rsidRPr="00DB4759">
        <w:rPr>
          <w:lang w:val="en-IN"/>
        </w:rPr>
        <w:t>behavior</w:t>
      </w:r>
      <w:proofErr w:type="spellEnd"/>
      <w:r w:rsidRPr="00DB4759">
        <w:rPr>
          <w:lang w:val="en-IN"/>
        </w:rPr>
        <w:t>.</w:t>
      </w:r>
    </w:p>
    <w:p w14:paraId="5E7653BF" w14:textId="77777777" w:rsidR="00DB4759" w:rsidRPr="00DB4759" w:rsidRDefault="00DB4759" w:rsidP="00DB4759">
      <w:pPr>
        <w:pStyle w:val="ListParagraph"/>
        <w:numPr>
          <w:ilvl w:val="1"/>
          <w:numId w:val="4"/>
        </w:numPr>
        <w:tabs>
          <w:tab w:val="left" w:pos="1439"/>
        </w:tabs>
        <w:spacing w:before="0"/>
        <w:ind w:left="1439" w:hanging="359"/>
        <w:rPr>
          <w:lang w:val="en-IN"/>
        </w:rPr>
      </w:pPr>
      <w:r w:rsidRPr="00DB4759">
        <w:rPr>
          <w:lang w:val="en-IN"/>
        </w:rPr>
        <w:t xml:space="preserve">Periodic </w:t>
      </w:r>
      <w:r w:rsidRPr="00DB4759">
        <w:rPr>
          <w:b/>
          <w:bCs/>
          <w:lang w:val="en-IN"/>
        </w:rPr>
        <w:t>updates</w:t>
      </w:r>
      <w:r w:rsidRPr="00DB4759">
        <w:rPr>
          <w:lang w:val="en-IN"/>
        </w:rPr>
        <w:t xml:space="preserve"> enhance recognition capabilities and introduce new features.</w:t>
      </w:r>
    </w:p>
    <w:p w14:paraId="776BFF79" w14:textId="32B4F0A8" w:rsidR="00D1596F" w:rsidRDefault="00D1596F" w:rsidP="00DB4759">
      <w:pPr>
        <w:pStyle w:val="ListParagraph"/>
        <w:tabs>
          <w:tab w:val="left" w:pos="1439"/>
        </w:tabs>
        <w:spacing w:before="0"/>
        <w:ind w:firstLine="0"/>
      </w:pPr>
    </w:p>
    <w:p w14:paraId="776BFF7A" w14:textId="7B31FA0B" w:rsidR="00D1596F" w:rsidRPr="00293789" w:rsidRDefault="00293789" w:rsidP="00293789">
      <w:pPr>
        <w:tabs>
          <w:tab w:val="left" w:pos="718"/>
        </w:tabs>
        <w:rPr>
          <w:rFonts w:ascii="Arial"/>
          <w:b/>
        </w:rPr>
      </w:pPr>
      <w:r w:rsidRPr="00293789">
        <w:rPr>
          <w:rFonts w:ascii="Arial"/>
          <w:b/>
        </w:rPr>
        <w:t>Simplified diagram</w:t>
      </w:r>
      <w:r w:rsidRPr="00293789">
        <w:rPr>
          <w:rFonts w:ascii="Arial"/>
          <w:b/>
          <w:spacing w:val="-2"/>
        </w:rPr>
        <w:t>:</w:t>
      </w:r>
    </w:p>
    <w:p w14:paraId="776BFF7B" w14:textId="77777777" w:rsidR="00D1596F" w:rsidRDefault="00D1596F">
      <w:pPr>
        <w:pStyle w:val="BodyText"/>
        <w:spacing w:before="76"/>
        <w:rPr>
          <w:rFonts w:ascii="Arial"/>
          <w:b/>
        </w:rPr>
      </w:pPr>
    </w:p>
    <w:p w14:paraId="0EC5E276" w14:textId="0652087D" w:rsidR="00730745" w:rsidRPr="00293789" w:rsidRDefault="00730745" w:rsidP="00730745">
      <w:pPr>
        <w:pStyle w:val="ListParagraph"/>
        <w:numPr>
          <w:ilvl w:val="1"/>
          <w:numId w:val="4"/>
        </w:numPr>
        <w:tabs>
          <w:tab w:val="left" w:pos="1439"/>
        </w:tabs>
        <w:ind w:left="1439" w:hanging="359"/>
        <w:rPr>
          <w:rFonts w:ascii="Arial" w:hAnsi="Arial"/>
          <w:b/>
          <w:lang w:val="en-IN"/>
        </w:rPr>
      </w:pPr>
      <w:r w:rsidRPr="00730745">
        <w:rPr>
          <w:rFonts w:ascii="Segoe UI Emoji" w:eastAsia="Times New Roman" w:hAnsi="Segoe UI Emoji" w:cs="Segoe UI Emoji"/>
          <w:sz w:val="24"/>
          <w:szCs w:val="24"/>
          <w:lang w:val="en-IN" w:eastAsia="en-IN"/>
        </w:rPr>
        <w:t xml:space="preserve"> </w:t>
      </w:r>
      <w:r w:rsidRPr="00730745">
        <w:rPr>
          <w:rFonts w:ascii="Segoe UI Emoji" w:hAnsi="Segoe UI Emoji" w:cs="Segoe UI Emoji"/>
          <w:b/>
          <w:lang w:val="en-IN"/>
        </w:rPr>
        <w:t>📷</w:t>
      </w:r>
      <w:r w:rsidRPr="00730745">
        <w:rPr>
          <w:rFonts w:ascii="Arial" w:hAnsi="Arial"/>
          <w:b/>
          <w:lang w:val="en-IN"/>
        </w:rPr>
        <w:t xml:space="preserve"> </w:t>
      </w:r>
      <w:r w:rsidRPr="00730745">
        <w:rPr>
          <w:rFonts w:ascii="Arial" w:hAnsi="Arial"/>
          <w:b/>
          <w:bCs/>
          <w:lang w:val="en-IN"/>
        </w:rPr>
        <w:t>Camera/Sensor</w:t>
      </w:r>
      <w:r w:rsidRPr="00730745">
        <w:rPr>
          <w:rFonts w:ascii="Arial" w:hAnsi="Arial"/>
          <w:b/>
          <w:lang w:val="en-IN"/>
        </w:rPr>
        <w:t xml:space="preserve"> → </w:t>
      </w:r>
      <w:r w:rsidRPr="00730745">
        <w:rPr>
          <w:rFonts w:ascii="Segoe UI Emoji" w:hAnsi="Segoe UI Emoji" w:cs="Segoe UI Emoji"/>
          <w:b/>
          <w:lang w:val="en-IN"/>
        </w:rPr>
        <w:t>🎯</w:t>
      </w:r>
      <w:r w:rsidRPr="00730745">
        <w:rPr>
          <w:rFonts w:ascii="Arial" w:hAnsi="Arial"/>
          <w:b/>
          <w:lang w:val="en-IN"/>
        </w:rPr>
        <w:t xml:space="preserve"> </w:t>
      </w:r>
      <w:r w:rsidRPr="00730745">
        <w:rPr>
          <w:rFonts w:ascii="Arial" w:hAnsi="Arial"/>
          <w:b/>
          <w:bCs/>
          <w:lang w:val="en-IN"/>
        </w:rPr>
        <w:t>Feature Extraction</w:t>
      </w:r>
      <w:r w:rsidRPr="00730745">
        <w:rPr>
          <w:rFonts w:ascii="Arial" w:hAnsi="Arial"/>
          <w:b/>
          <w:lang w:val="en-IN"/>
        </w:rPr>
        <w:t xml:space="preserve"> → </w:t>
      </w:r>
      <w:r w:rsidRPr="00730745">
        <w:rPr>
          <w:rFonts w:ascii="Segoe UI Emoji" w:hAnsi="Segoe UI Emoji" w:cs="Segoe UI Emoji"/>
          <w:b/>
          <w:lang w:val="en-IN"/>
        </w:rPr>
        <w:t>🤖</w:t>
      </w:r>
      <w:r w:rsidRPr="00730745">
        <w:rPr>
          <w:rFonts w:ascii="Arial" w:hAnsi="Arial"/>
          <w:b/>
          <w:lang w:val="en-IN"/>
        </w:rPr>
        <w:t xml:space="preserve"> </w:t>
      </w:r>
      <w:r w:rsidRPr="00730745">
        <w:rPr>
          <w:rFonts w:ascii="Arial" w:hAnsi="Arial"/>
          <w:b/>
          <w:bCs/>
          <w:lang w:val="en-IN"/>
        </w:rPr>
        <w:t>AI-Based Gesture Recognition</w:t>
      </w:r>
      <w:r w:rsidRPr="00730745">
        <w:rPr>
          <w:rFonts w:ascii="Arial" w:hAnsi="Arial"/>
          <w:b/>
          <w:lang w:val="en-IN"/>
        </w:rPr>
        <w:t xml:space="preserve"> → </w:t>
      </w:r>
      <w:r w:rsidRPr="00730745">
        <w:rPr>
          <w:rFonts w:ascii="Segoe UI Emoji" w:hAnsi="Segoe UI Emoji" w:cs="Segoe UI Emoji"/>
          <w:b/>
          <w:lang w:val="en-IN"/>
        </w:rPr>
        <w:t>🔄</w:t>
      </w:r>
      <w:r w:rsidRPr="00730745">
        <w:rPr>
          <w:rFonts w:ascii="Arial" w:hAnsi="Arial"/>
          <w:b/>
          <w:lang w:val="en-IN"/>
        </w:rPr>
        <w:t xml:space="preserve"> </w:t>
      </w:r>
      <w:r w:rsidRPr="00730745">
        <w:rPr>
          <w:rFonts w:ascii="Arial" w:hAnsi="Arial"/>
          <w:b/>
          <w:bCs/>
          <w:lang w:val="en-IN"/>
        </w:rPr>
        <w:t>Command Mapping</w:t>
      </w:r>
      <w:r w:rsidRPr="00730745">
        <w:rPr>
          <w:rFonts w:ascii="Arial" w:hAnsi="Arial"/>
          <w:b/>
          <w:lang w:val="en-IN"/>
        </w:rPr>
        <w:t xml:space="preserve"> → </w:t>
      </w:r>
      <w:r w:rsidRPr="00730745">
        <w:rPr>
          <w:rFonts w:ascii="Segoe UI Emoji" w:hAnsi="Segoe UI Emoji" w:cs="Segoe UI Emoji"/>
          <w:b/>
          <w:lang w:val="en-IN"/>
        </w:rPr>
        <w:t>💻</w:t>
      </w:r>
      <w:r w:rsidRPr="00730745">
        <w:rPr>
          <w:rFonts w:ascii="Arial" w:hAnsi="Arial"/>
          <w:b/>
          <w:lang w:val="en-IN"/>
        </w:rPr>
        <w:t xml:space="preserve"> </w:t>
      </w:r>
      <w:r w:rsidRPr="00730745">
        <w:rPr>
          <w:rFonts w:ascii="Arial" w:hAnsi="Arial"/>
          <w:b/>
          <w:bCs/>
          <w:lang w:val="en-IN"/>
        </w:rPr>
        <w:t>Application Response</w:t>
      </w:r>
      <w:r w:rsidR="00293789">
        <w:rPr>
          <w:rFonts w:ascii="Arial" w:hAnsi="Arial"/>
          <w:b/>
          <w:bCs/>
          <w:lang w:val="en-IN"/>
        </w:rPr>
        <w:t xml:space="preserve">     </w:t>
      </w:r>
    </w:p>
    <w:p w14:paraId="1C77E893" w14:textId="77777777" w:rsidR="00293789" w:rsidRDefault="00293789" w:rsidP="00293789">
      <w:pPr>
        <w:tabs>
          <w:tab w:val="left" w:pos="1439"/>
        </w:tabs>
        <w:rPr>
          <w:rFonts w:ascii="Arial" w:hAnsi="Arial"/>
          <w:b/>
          <w:lang w:val="en-IN"/>
        </w:rPr>
      </w:pPr>
    </w:p>
    <w:p w14:paraId="22E45667" w14:textId="77777777" w:rsidR="00293789" w:rsidRDefault="00293789" w:rsidP="00293789">
      <w:pPr>
        <w:tabs>
          <w:tab w:val="left" w:pos="1439"/>
        </w:tabs>
        <w:rPr>
          <w:rFonts w:ascii="Arial" w:hAnsi="Arial"/>
          <w:b/>
          <w:lang w:val="en-IN"/>
        </w:rPr>
      </w:pPr>
    </w:p>
    <w:p w14:paraId="7FFB1BA2" w14:textId="77777777" w:rsidR="00293789" w:rsidRDefault="00293789" w:rsidP="00293789">
      <w:pPr>
        <w:tabs>
          <w:tab w:val="left" w:pos="1439"/>
        </w:tabs>
        <w:rPr>
          <w:rFonts w:ascii="Arial" w:hAnsi="Arial"/>
          <w:b/>
          <w:lang w:val="en-IN"/>
        </w:rPr>
      </w:pPr>
    </w:p>
    <w:p w14:paraId="037D315F" w14:textId="77777777" w:rsidR="00293789" w:rsidRDefault="00293789" w:rsidP="00293789">
      <w:pPr>
        <w:tabs>
          <w:tab w:val="left" w:pos="1439"/>
        </w:tabs>
        <w:rPr>
          <w:rFonts w:ascii="Arial" w:hAnsi="Arial"/>
          <w:b/>
          <w:lang w:val="en-IN"/>
        </w:rPr>
      </w:pPr>
    </w:p>
    <w:p w14:paraId="2E6C5662" w14:textId="77777777" w:rsidR="00293789" w:rsidRDefault="00293789" w:rsidP="00293789">
      <w:pPr>
        <w:tabs>
          <w:tab w:val="left" w:pos="1439"/>
        </w:tabs>
        <w:rPr>
          <w:rFonts w:ascii="Arial" w:hAnsi="Arial"/>
          <w:b/>
          <w:lang w:val="en-IN"/>
        </w:rPr>
      </w:pPr>
    </w:p>
    <w:p w14:paraId="214D1F62" w14:textId="77777777" w:rsidR="00293789" w:rsidRDefault="00293789" w:rsidP="00293789">
      <w:pPr>
        <w:tabs>
          <w:tab w:val="left" w:pos="1439"/>
        </w:tabs>
        <w:rPr>
          <w:rFonts w:ascii="Arial" w:hAnsi="Arial"/>
          <w:b/>
          <w:lang w:val="en-IN"/>
        </w:rPr>
      </w:pPr>
    </w:p>
    <w:p w14:paraId="3CF6C9FD" w14:textId="77777777" w:rsidR="00293789" w:rsidRPr="00293789" w:rsidRDefault="00293789" w:rsidP="00293789">
      <w:pPr>
        <w:tabs>
          <w:tab w:val="left" w:pos="1439"/>
        </w:tabs>
        <w:rPr>
          <w:rFonts w:ascii="Arial" w:hAnsi="Arial"/>
          <w:b/>
          <w:lang w:val="en-IN"/>
        </w:rPr>
      </w:pPr>
    </w:p>
    <w:p w14:paraId="776BFF80" w14:textId="588D8DCD" w:rsidR="00D1596F" w:rsidRPr="00730745" w:rsidRDefault="00254BD4" w:rsidP="00293789">
      <w:pPr>
        <w:pStyle w:val="ListParagraph"/>
        <w:tabs>
          <w:tab w:val="left" w:pos="1439"/>
        </w:tabs>
        <w:spacing w:before="0"/>
        <w:ind w:firstLine="0"/>
        <w:sectPr w:rsidR="00D1596F" w:rsidRPr="00730745">
          <w:pgSz w:w="12240" w:h="15840"/>
          <w:pgMar w:top="1600" w:right="720" w:bottom="280" w:left="1440" w:header="720" w:footer="720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0" distR="0" simplePos="0" relativeHeight="251658752" behindDoc="1" locked="0" layoutInCell="1" allowOverlap="1" wp14:anchorId="776C007F" wp14:editId="776C0080">
                <wp:simplePos x="0" y="0"/>
                <wp:positionH relativeFrom="page">
                  <wp:posOffset>952500</wp:posOffset>
                </wp:positionH>
                <wp:positionV relativeFrom="paragraph">
                  <wp:posOffset>287020</wp:posOffset>
                </wp:positionV>
                <wp:extent cx="5867400" cy="1270"/>
                <wp:effectExtent l="0" t="0" r="0" b="0"/>
                <wp:wrapTopAndBottom/>
                <wp:docPr id="7" name="Graphic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F68AC1" id="Graphic 7" o:spid="_x0000_s1026" style="position:absolute;margin-left:75pt;margin-top:22.6pt;width:462pt;height:.1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" path="m,l5867400,e" filled="f" strokecolor="#878787" strokeweight="1pt">
                <v:path arrowok="t"/>
                <w10:wrap type="topAndBottom" anchorx="page"/>
              </v:shape>
            </w:pict>
          </mc:Fallback>
        </mc:AlternateContent>
      </w:r>
    </w:p>
    <w:p w14:paraId="776BFF81" w14:textId="77777777" w:rsidR="00D1596F" w:rsidRDefault="00254BD4">
      <w:pPr>
        <w:pStyle w:val="Heading1"/>
        <w:spacing w:before="60"/>
      </w:pPr>
      <w:bookmarkStart w:id="7" w:name="Phase-4:_Project_Planning_(Agile_Methodo"/>
      <w:bookmarkEnd w:id="7"/>
      <w:r>
        <w:lastRenderedPageBreak/>
        <w:t>Phase-4:</w:t>
      </w:r>
      <w:r>
        <w:rPr>
          <w:spacing w:val="-8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Planning</w:t>
      </w:r>
      <w:r>
        <w:rPr>
          <w:spacing w:val="-7"/>
        </w:rPr>
        <w:t xml:space="preserve"> </w:t>
      </w:r>
      <w:r>
        <w:t>(Agile</w:t>
      </w:r>
      <w:r>
        <w:rPr>
          <w:spacing w:val="-7"/>
        </w:rPr>
        <w:t xml:space="preserve"> </w:t>
      </w:r>
      <w:r>
        <w:rPr>
          <w:spacing w:val="-2"/>
        </w:rPr>
        <w:t>Methodologies)</w:t>
      </w:r>
    </w:p>
    <w:p w14:paraId="776BFF82" w14:textId="77777777" w:rsidR="00D1596F" w:rsidRDefault="00254BD4">
      <w:pPr>
        <w:pStyle w:val="Heading2"/>
        <w:spacing w:before="338"/>
      </w:pPr>
      <w:r>
        <w:rPr>
          <w:spacing w:val="-2"/>
        </w:rPr>
        <w:t>Objective:</w:t>
      </w:r>
    </w:p>
    <w:p w14:paraId="776BFF83" w14:textId="77777777" w:rsidR="00D1596F" w:rsidRDefault="00254BD4">
      <w:pPr>
        <w:pStyle w:val="BodyText"/>
        <w:spacing w:before="285"/>
      </w:pPr>
      <w:r>
        <w:t>Break</w:t>
      </w:r>
      <w:r>
        <w:rPr>
          <w:spacing w:val="-9"/>
        </w:rPr>
        <w:t xml:space="preserve"> </w:t>
      </w:r>
      <w:r>
        <w:t>down</w:t>
      </w:r>
      <w:r>
        <w:rPr>
          <w:spacing w:val="-7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tasks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efficient</w:t>
      </w:r>
      <w:r>
        <w:rPr>
          <w:spacing w:val="-6"/>
        </w:rPr>
        <w:t xml:space="preserve"> </w:t>
      </w:r>
      <w:r>
        <w:rPr>
          <w:spacing w:val="-2"/>
        </w:rPr>
        <w:t>completion.</w:t>
      </w:r>
    </w:p>
    <w:p w14:paraId="776BFF84" w14:textId="77777777" w:rsidR="00D1596F" w:rsidRDefault="00D1596F">
      <w:pPr>
        <w:pStyle w:val="BodyText"/>
        <w:spacing w:before="44"/>
        <w:rPr>
          <w:sz w:val="20"/>
        </w:rPr>
      </w:pPr>
    </w:p>
    <w:tbl>
      <w:tblPr>
        <w:tblW w:w="0" w:type="auto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0"/>
        <w:gridCol w:w="1660"/>
        <w:gridCol w:w="980"/>
        <w:gridCol w:w="1000"/>
        <w:gridCol w:w="1020"/>
        <w:gridCol w:w="1220"/>
        <w:gridCol w:w="1500"/>
        <w:gridCol w:w="1680"/>
      </w:tblGrid>
      <w:tr w:rsidR="00D1596F" w14:paraId="776BFF94" w14:textId="77777777">
        <w:trPr>
          <w:trHeight w:val="559"/>
        </w:trPr>
        <w:tc>
          <w:tcPr>
            <w:tcW w:w="780" w:type="dxa"/>
          </w:tcPr>
          <w:p w14:paraId="776BFF85" w14:textId="77777777" w:rsidR="00D1596F" w:rsidRDefault="00D1596F">
            <w:pPr>
              <w:pStyle w:val="TableParagraph"/>
              <w:spacing w:before="75"/>
              <w:rPr>
                <w:sz w:val="18"/>
              </w:rPr>
            </w:pPr>
          </w:p>
          <w:p w14:paraId="776BFF86" w14:textId="77777777" w:rsidR="00D1596F" w:rsidRDefault="00254BD4">
            <w:pPr>
              <w:pStyle w:val="TableParagraph"/>
              <w:ind w:left="15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2"/>
                <w:sz w:val="18"/>
              </w:rPr>
              <w:t>Sprint</w:t>
            </w:r>
          </w:p>
        </w:tc>
        <w:tc>
          <w:tcPr>
            <w:tcW w:w="1660" w:type="dxa"/>
          </w:tcPr>
          <w:p w14:paraId="776BFF87" w14:textId="77777777" w:rsidR="00D1596F" w:rsidRDefault="00D1596F">
            <w:pPr>
              <w:pStyle w:val="TableParagraph"/>
              <w:spacing w:before="75"/>
              <w:rPr>
                <w:sz w:val="18"/>
              </w:rPr>
            </w:pPr>
          </w:p>
          <w:p w14:paraId="776BFF88" w14:textId="77777777" w:rsidR="00D1596F" w:rsidRDefault="00254BD4">
            <w:pPr>
              <w:pStyle w:val="TableParagraph"/>
              <w:ind w:left="20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4"/>
                <w:sz w:val="18"/>
              </w:rPr>
              <w:t>Task</w:t>
            </w:r>
          </w:p>
        </w:tc>
        <w:tc>
          <w:tcPr>
            <w:tcW w:w="980" w:type="dxa"/>
          </w:tcPr>
          <w:p w14:paraId="776BFF89" w14:textId="77777777" w:rsidR="00D1596F" w:rsidRDefault="00D1596F">
            <w:pPr>
              <w:pStyle w:val="TableParagraph"/>
              <w:spacing w:before="75"/>
              <w:rPr>
                <w:sz w:val="18"/>
              </w:rPr>
            </w:pPr>
          </w:p>
          <w:p w14:paraId="776BFF8A" w14:textId="77777777" w:rsidR="00D1596F" w:rsidRDefault="00254BD4">
            <w:pPr>
              <w:pStyle w:val="TableParagraph"/>
              <w:ind w:left="17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2"/>
                <w:sz w:val="18"/>
              </w:rPr>
              <w:t>Priority</w:t>
            </w:r>
          </w:p>
        </w:tc>
        <w:tc>
          <w:tcPr>
            <w:tcW w:w="1000" w:type="dxa"/>
          </w:tcPr>
          <w:p w14:paraId="776BFF8B" w14:textId="77777777" w:rsidR="00D1596F" w:rsidRDefault="00D1596F">
            <w:pPr>
              <w:pStyle w:val="TableParagraph"/>
              <w:spacing w:before="75"/>
              <w:rPr>
                <w:sz w:val="18"/>
              </w:rPr>
            </w:pPr>
          </w:p>
          <w:p w14:paraId="776BFF8C" w14:textId="77777777" w:rsidR="00D1596F" w:rsidRDefault="00254BD4">
            <w:pPr>
              <w:pStyle w:val="TableParagraph"/>
              <w:ind w:left="13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2"/>
                <w:sz w:val="18"/>
              </w:rPr>
              <w:t>Duration</w:t>
            </w:r>
          </w:p>
        </w:tc>
        <w:tc>
          <w:tcPr>
            <w:tcW w:w="1020" w:type="dxa"/>
          </w:tcPr>
          <w:p w14:paraId="776BFF8D" w14:textId="77777777" w:rsidR="00D1596F" w:rsidRDefault="00D1596F">
            <w:pPr>
              <w:pStyle w:val="TableParagraph"/>
              <w:spacing w:before="75"/>
              <w:rPr>
                <w:sz w:val="18"/>
              </w:rPr>
            </w:pPr>
          </w:p>
          <w:p w14:paraId="776BFF8E" w14:textId="77777777" w:rsidR="00D1596F" w:rsidRDefault="00254BD4">
            <w:pPr>
              <w:pStyle w:val="TableParagraph"/>
              <w:ind w:left="10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2"/>
                <w:sz w:val="18"/>
              </w:rPr>
              <w:t>Deadline</w:t>
            </w:r>
          </w:p>
        </w:tc>
        <w:tc>
          <w:tcPr>
            <w:tcW w:w="1220" w:type="dxa"/>
          </w:tcPr>
          <w:p w14:paraId="776BFF8F" w14:textId="77777777" w:rsidR="00D1596F" w:rsidRDefault="00D1596F">
            <w:pPr>
              <w:pStyle w:val="TableParagraph"/>
              <w:spacing w:before="75"/>
              <w:rPr>
                <w:sz w:val="18"/>
              </w:rPr>
            </w:pPr>
          </w:p>
          <w:p w14:paraId="776BFF90" w14:textId="77777777" w:rsidR="00D1596F" w:rsidRDefault="00254BD4">
            <w:pPr>
              <w:pStyle w:val="TableParagraph"/>
              <w:ind w:left="6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 xml:space="preserve">Assigned </w:t>
            </w:r>
            <w:r>
              <w:rPr>
                <w:rFonts w:ascii="Arial"/>
                <w:b/>
                <w:spacing w:val="-5"/>
                <w:sz w:val="18"/>
              </w:rPr>
              <w:t>To</w:t>
            </w:r>
          </w:p>
        </w:tc>
        <w:tc>
          <w:tcPr>
            <w:tcW w:w="1500" w:type="dxa"/>
          </w:tcPr>
          <w:p w14:paraId="776BFF91" w14:textId="77777777" w:rsidR="00D1596F" w:rsidRDefault="00D1596F">
            <w:pPr>
              <w:pStyle w:val="TableParagraph"/>
              <w:spacing w:before="75"/>
              <w:rPr>
                <w:sz w:val="18"/>
              </w:rPr>
            </w:pPr>
          </w:p>
          <w:p w14:paraId="776BFF92" w14:textId="77777777" w:rsidR="00D1596F" w:rsidRDefault="00254BD4">
            <w:pPr>
              <w:pStyle w:val="TableParagraph"/>
              <w:ind w:left="13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2"/>
                <w:sz w:val="18"/>
              </w:rPr>
              <w:t>Dependencies</w:t>
            </w:r>
          </w:p>
        </w:tc>
        <w:tc>
          <w:tcPr>
            <w:tcW w:w="1680" w:type="dxa"/>
          </w:tcPr>
          <w:p w14:paraId="776BFF93" w14:textId="77777777" w:rsidR="00D1596F" w:rsidRDefault="00254BD4">
            <w:pPr>
              <w:pStyle w:val="TableParagraph"/>
              <w:spacing w:before="44" w:line="276" w:lineRule="auto"/>
              <w:ind w:left="447" w:right="419" w:hanging="1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2"/>
                <w:sz w:val="18"/>
              </w:rPr>
              <w:t>Expected Outcome</w:t>
            </w:r>
          </w:p>
        </w:tc>
      </w:tr>
      <w:tr w:rsidR="00D1596F" w14:paraId="776BFFA7" w14:textId="77777777">
        <w:trPr>
          <w:trHeight w:val="800"/>
        </w:trPr>
        <w:tc>
          <w:tcPr>
            <w:tcW w:w="780" w:type="dxa"/>
          </w:tcPr>
          <w:p w14:paraId="776BFF95" w14:textId="77777777" w:rsidR="00D1596F" w:rsidRDefault="00D1596F">
            <w:pPr>
              <w:pStyle w:val="TableParagraph"/>
              <w:rPr>
                <w:sz w:val="18"/>
              </w:rPr>
            </w:pPr>
          </w:p>
          <w:p w14:paraId="776BFF96" w14:textId="77777777" w:rsidR="00D1596F" w:rsidRDefault="00D1596F">
            <w:pPr>
              <w:pStyle w:val="TableParagraph"/>
              <w:spacing w:before="107"/>
              <w:rPr>
                <w:sz w:val="18"/>
              </w:rPr>
            </w:pPr>
          </w:p>
          <w:p w14:paraId="776BFF97" w14:textId="77777777" w:rsidR="00D1596F" w:rsidRDefault="00254BD4">
            <w:pPr>
              <w:pStyle w:val="TableParagraph"/>
              <w:ind w:left="15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Sprint </w:t>
            </w:r>
            <w:r>
              <w:rPr>
                <w:spacing w:val="-10"/>
                <w:sz w:val="18"/>
              </w:rPr>
              <w:t>1</w:t>
            </w:r>
          </w:p>
        </w:tc>
        <w:tc>
          <w:tcPr>
            <w:tcW w:w="1660" w:type="dxa"/>
          </w:tcPr>
          <w:p w14:paraId="776BFF98" w14:textId="77777777" w:rsidR="00D1596F" w:rsidRDefault="00D1596F">
            <w:pPr>
              <w:pStyle w:val="TableParagraph"/>
              <w:spacing w:before="76"/>
              <w:rPr>
                <w:sz w:val="18"/>
              </w:rPr>
            </w:pPr>
          </w:p>
          <w:p w14:paraId="776BFF99" w14:textId="77777777" w:rsidR="00D1596F" w:rsidRDefault="00254BD4">
            <w:pPr>
              <w:pStyle w:val="TableParagraph"/>
              <w:spacing w:line="276" w:lineRule="auto"/>
              <w:ind w:left="149" w:right="39" w:hanging="86"/>
              <w:rPr>
                <w:sz w:val="18"/>
              </w:rPr>
            </w:pPr>
            <w:r>
              <w:rPr>
                <w:sz w:val="18"/>
              </w:rPr>
              <w:t>Environment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Setup &amp; API Integration</w:t>
            </w:r>
          </w:p>
        </w:tc>
        <w:tc>
          <w:tcPr>
            <w:tcW w:w="980" w:type="dxa"/>
          </w:tcPr>
          <w:p w14:paraId="776BFF9A" w14:textId="77777777" w:rsidR="00D1596F" w:rsidRDefault="00D1596F">
            <w:pPr>
              <w:pStyle w:val="TableParagraph"/>
              <w:rPr>
                <w:sz w:val="18"/>
              </w:rPr>
            </w:pPr>
          </w:p>
          <w:p w14:paraId="776BFF9B" w14:textId="77777777" w:rsidR="00D1596F" w:rsidRDefault="00D1596F">
            <w:pPr>
              <w:pStyle w:val="TableParagraph"/>
              <w:spacing w:before="76"/>
              <w:rPr>
                <w:sz w:val="18"/>
              </w:rPr>
            </w:pPr>
          </w:p>
          <w:p w14:paraId="776BFF9C" w14:textId="77777777" w:rsidR="00D1596F" w:rsidRDefault="00254BD4">
            <w:pPr>
              <w:pStyle w:val="TableParagraph"/>
              <w:spacing w:before="1"/>
              <w:ind w:left="39"/>
              <w:rPr>
                <w:sz w:val="18"/>
              </w:rPr>
            </w:pPr>
            <w:r>
              <w:rPr>
                <w:rFonts w:ascii="Cambria" w:eastAsia="Cambria"/>
                <w:w w:val="140"/>
                <w:sz w:val="21"/>
              </w:rPr>
              <w:t>🔴</w:t>
            </w:r>
            <w:r>
              <w:rPr>
                <w:rFonts w:ascii="Cambria" w:eastAsia="Cambria"/>
                <w:spacing w:val="30"/>
                <w:w w:val="140"/>
                <w:sz w:val="21"/>
              </w:rPr>
              <w:t xml:space="preserve"> </w:t>
            </w:r>
            <w:r>
              <w:rPr>
                <w:spacing w:val="-4"/>
                <w:w w:val="120"/>
                <w:sz w:val="18"/>
              </w:rPr>
              <w:t>High</w:t>
            </w:r>
          </w:p>
        </w:tc>
        <w:tc>
          <w:tcPr>
            <w:tcW w:w="1000" w:type="dxa"/>
          </w:tcPr>
          <w:p w14:paraId="776BFF9D" w14:textId="77777777" w:rsidR="00D1596F" w:rsidRDefault="00D1596F">
            <w:pPr>
              <w:pStyle w:val="TableParagraph"/>
              <w:spacing w:before="76"/>
              <w:rPr>
                <w:sz w:val="18"/>
              </w:rPr>
            </w:pPr>
          </w:p>
          <w:p w14:paraId="776BFF9E" w14:textId="77777777" w:rsidR="00D1596F" w:rsidRDefault="00254BD4">
            <w:pPr>
              <w:pStyle w:val="TableParagraph"/>
              <w:ind w:left="199"/>
              <w:rPr>
                <w:sz w:val="18"/>
              </w:rPr>
            </w:pPr>
            <w:r>
              <w:rPr>
                <w:sz w:val="18"/>
              </w:rPr>
              <w:t xml:space="preserve">6 </w:t>
            </w:r>
            <w:r>
              <w:rPr>
                <w:spacing w:val="-2"/>
                <w:sz w:val="18"/>
              </w:rPr>
              <w:t>hours</w:t>
            </w:r>
          </w:p>
          <w:p w14:paraId="776BFF9F" w14:textId="77777777" w:rsidR="00D1596F" w:rsidRDefault="00254BD4">
            <w:pPr>
              <w:pStyle w:val="TableParagraph"/>
              <w:spacing w:before="31"/>
              <w:ind w:left="204"/>
              <w:rPr>
                <w:sz w:val="18"/>
              </w:rPr>
            </w:pPr>
            <w:r>
              <w:rPr>
                <w:sz w:val="18"/>
              </w:rPr>
              <w:t xml:space="preserve">(Day </w:t>
            </w:r>
            <w:r>
              <w:rPr>
                <w:spacing w:val="-5"/>
                <w:sz w:val="18"/>
              </w:rPr>
              <w:t>1)</w:t>
            </w:r>
          </w:p>
        </w:tc>
        <w:tc>
          <w:tcPr>
            <w:tcW w:w="1020" w:type="dxa"/>
          </w:tcPr>
          <w:p w14:paraId="776BFFA0" w14:textId="77777777" w:rsidR="00D1596F" w:rsidRDefault="00D1596F">
            <w:pPr>
              <w:pStyle w:val="TableParagraph"/>
              <w:spacing w:before="76"/>
              <w:rPr>
                <w:sz w:val="18"/>
              </w:rPr>
            </w:pPr>
          </w:p>
          <w:p w14:paraId="776BFFA1" w14:textId="77777777" w:rsidR="00D1596F" w:rsidRDefault="00254BD4">
            <w:pPr>
              <w:pStyle w:val="TableParagraph"/>
              <w:spacing w:line="276" w:lineRule="auto"/>
              <w:ind w:left="454" w:right="8" w:hanging="396"/>
              <w:rPr>
                <w:sz w:val="18"/>
              </w:rPr>
            </w:pPr>
            <w:r>
              <w:rPr>
                <w:sz w:val="18"/>
              </w:rPr>
              <w:t>End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 xml:space="preserve">Day </w:t>
            </w:r>
            <w:r>
              <w:rPr>
                <w:spacing w:val="-10"/>
                <w:sz w:val="18"/>
              </w:rPr>
              <w:t>1</w:t>
            </w:r>
          </w:p>
        </w:tc>
        <w:tc>
          <w:tcPr>
            <w:tcW w:w="1220" w:type="dxa"/>
          </w:tcPr>
          <w:p w14:paraId="776BFFA2" w14:textId="77777777" w:rsidR="00D1596F" w:rsidRDefault="00D1596F">
            <w:pPr>
              <w:pStyle w:val="TableParagraph"/>
              <w:rPr>
                <w:sz w:val="18"/>
              </w:rPr>
            </w:pPr>
          </w:p>
          <w:p w14:paraId="776BFFA3" w14:textId="77777777" w:rsidR="00D1596F" w:rsidRDefault="00D1596F">
            <w:pPr>
              <w:pStyle w:val="TableParagraph"/>
              <w:spacing w:before="107"/>
              <w:rPr>
                <w:sz w:val="18"/>
              </w:rPr>
            </w:pPr>
          </w:p>
          <w:p w14:paraId="776BFFA4" w14:textId="68D1259A" w:rsidR="00D1596F" w:rsidRDefault="0036455F">
            <w:pPr>
              <w:pStyle w:val="TableParagraph"/>
              <w:ind w:left="39"/>
              <w:rPr>
                <w:sz w:val="18"/>
              </w:rPr>
            </w:pPr>
            <w:r>
              <w:rPr>
                <w:spacing w:val="-2"/>
                <w:sz w:val="18"/>
              </w:rPr>
              <w:t>Harshath</w:t>
            </w:r>
          </w:p>
        </w:tc>
        <w:tc>
          <w:tcPr>
            <w:tcW w:w="1500" w:type="dxa"/>
          </w:tcPr>
          <w:p w14:paraId="776BFFA5" w14:textId="77777777" w:rsidR="00D1596F" w:rsidRDefault="00254BD4">
            <w:pPr>
              <w:pStyle w:val="TableParagraph"/>
              <w:spacing w:before="45" w:line="276" w:lineRule="auto"/>
              <w:ind w:left="17"/>
              <w:jc w:val="center"/>
              <w:rPr>
                <w:sz w:val="18"/>
              </w:rPr>
            </w:pPr>
            <w:r>
              <w:rPr>
                <w:sz w:val="18"/>
              </w:rPr>
              <w:t>Google API Key, Python,</w:t>
            </w:r>
            <w:r>
              <w:rPr>
                <w:spacing w:val="-1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Streamlit</w:t>
            </w:r>
            <w:proofErr w:type="spellEnd"/>
            <w:r>
              <w:rPr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setup</w:t>
            </w:r>
          </w:p>
        </w:tc>
        <w:tc>
          <w:tcPr>
            <w:tcW w:w="1680" w:type="dxa"/>
          </w:tcPr>
          <w:p w14:paraId="776BFFA6" w14:textId="77777777" w:rsidR="00D1596F" w:rsidRDefault="00254BD4">
            <w:pPr>
              <w:pStyle w:val="TableParagraph"/>
              <w:spacing w:before="45" w:line="276" w:lineRule="auto"/>
              <w:ind w:left="17"/>
              <w:jc w:val="center"/>
              <w:rPr>
                <w:sz w:val="18"/>
              </w:rPr>
            </w:pPr>
            <w:r>
              <w:rPr>
                <w:sz w:val="18"/>
              </w:rPr>
              <w:t>API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 xml:space="preserve">connection established &amp; </w:t>
            </w:r>
            <w:r>
              <w:rPr>
                <w:spacing w:val="-2"/>
                <w:sz w:val="18"/>
              </w:rPr>
              <w:t>working</w:t>
            </w:r>
          </w:p>
        </w:tc>
      </w:tr>
      <w:tr w:rsidR="00D1596F" w14:paraId="776BFFB4" w14:textId="77777777">
        <w:trPr>
          <w:trHeight w:val="560"/>
        </w:trPr>
        <w:tc>
          <w:tcPr>
            <w:tcW w:w="780" w:type="dxa"/>
          </w:tcPr>
          <w:p w14:paraId="776BFFA8" w14:textId="77777777" w:rsidR="00D1596F" w:rsidRDefault="00D1596F">
            <w:pPr>
              <w:pStyle w:val="TableParagraph"/>
              <w:spacing w:before="75"/>
              <w:rPr>
                <w:sz w:val="18"/>
              </w:rPr>
            </w:pPr>
          </w:p>
          <w:p w14:paraId="776BFFA9" w14:textId="77777777" w:rsidR="00D1596F" w:rsidRDefault="00254BD4">
            <w:pPr>
              <w:pStyle w:val="TableParagraph"/>
              <w:ind w:left="15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Sprint </w:t>
            </w:r>
            <w:r>
              <w:rPr>
                <w:spacing w:val="-10"/>
                <w:sz w:val="18"/>
              </w:rPr>
              <w:t>1</w:t>
            </w:r>
          </w:p>
        </w:tc>
        <w:tc>
          <w:tcPr>
            <w:tcW w:w="1660" w:type="dxa"/>
          </w:tcPr>
          <w:p w14:paraId="776BFFAA" w14:textId="77777777" w:rsidR="00D1596F" w:rsidRDefault="00254BD4">
            <w:pPr>
              <w:pStyle w:val="TableParagraph"/>
              <w:spacing w:before="44" w:line="276" w:lineRule="auto"/>
              <w:ind w:left="299" w:right="39" w:firstLine="55"/>
              <w:rPr>
                <w:sz w:val="18"/>
              </w:rPr>
            </w:pPr>
            <w:r>
              <w:rPr>
                <w:sz w:val="18"/>
              </w:rPr>
              <w:t xml:space="preserve">Frontend UI </w:t>
            </w:r>
            <w:r>
              <w:rPr>
                <w:spacing w:val="-2"/>
                <w:sz w:val="18"/>
              </w:rPr>
              <w:t>Development</w:t>
            </w:r>
          </w:p>
        </w:tc>
        <w:tc>
          <w:tcPr>
            <w:tcW w:w="980" w:type="dxa"/>
          </w:tcPr>
          <w:p w14:paraId="776BFFAB" w14:textId="77777777" w:rsidR="00D1596F" w:rsidRDefault="00254BD4">
            <w:pPr>
              <w:pStyle w:val="TableParagraph"/>
              <w:spacing w:before="14"/>
              <w:ind w:left="39"/>
              <w:rPr>
                <w:rFonts w:ascii="Cambria" w:eastAsia="Cambria"/>
                <w:sz w:val="21"/>
              </w:rPr>
            </w:pPr>
            <w:r>
              <w:rPr>
                <w:rFonts w:ascii="Cambria" w:eastAsia="Cambria"/>
                <w:spacing w:val="-10"/>
                <w:w w:val="160"/>
                <w:sz w:val="21"/>
              </w:rPr>
              <w:t>🟡</w:t>
            </w:r>
          </w:p>
          <w:p w14:paraId="776BFFAC" w14:textId="77777777" w:rsidR="00D1596F" w:rsidRDefault="00254BD4">
            <w:pPr>
              <w:pStyle w:val="TableParagraph"/>
              <w:spacing w:before="22"/>
              <w:ind w:left="39"/>
              <w:rPr>
                <w:sz w:val="18"/>
              </w:rPr>
            </w:pPr>
            <w:r>
              <w:rPr>
                <w:spacing w:val="-2"/>
                <w:sz w:val="18"/>
              </w:rPr>
              <w:t>Medium</w:t>
            </w:r>
          </w:p>
        </w:tc>
        <w:tc>
          <w:tcPr>
            <w:tcW w:w="1000" w:type="dxa"/>
          </w:tcPr>
          <w:p w14:paraId="776BFFAD" w14:textId="77777777" w:rsidR="00D1596F" w:rsidRDefault="00254BD4">
            <w:pPr>
              <w:pStyle w:val="TableParagraph"/>
              <w:spacing w:before="44"/>
              <w:ind w:left="199"/>
              <w:rPr>
                <w:sz w:val="18"/>
              </w:rPr>
            </w:pPr>
            <w:r>
              <w:rPr>
                <w:sz w:val="18"/>
              </w:rPr>
              <w:t xml:space="preserve">2 </w:t>
            </w:r>
            <w:r>
              <w:rPr>
                <w:spacing w:val="-2"/>
                <w:sz w:val="18"/>
              </w:rPr>
              <w:t>hours</w:t>
            </w:r>
          </w:p>
          <w:p w14:paraId="776BFFAE" w14:textId="77777777" w:rsidR="00D1596F" w:rsidRDefault="00254BD4">
            <w:pPr>
              <w:pStyle w:val="TableParagraph"/>
              <w:spacing w:before="31"/>
              <w:ind w:left="204"/>
              <w:rPr>
                <w:sz w:val="18"/>
              </w:rPr>
            </w:pPr>
            <w:r>
              <w:rPr>
                <w:sz w:val="18"/>
              </w:rPr>
              <w:t xml:space="preserve">(Day </w:t>
            </w:r>
            <w:r>
              <w:rPr>
                <w:spacing w:val="-5"/>
                <w:sz w:val="18"/>
              </w:rPr>
              <w:t>1)</w:t>
            </w:r>
          </w:p>
        </w:tc>
        <w:tc>
          <w:tcPr>
            <w:tcW w:w="1020" w:type="dxa"/>
          </w:tcPr>
          <w:p w14:paraId="776BFFAF" w14:textId="77777777" w:rsidR="00D1596F" w:rsidRDefault="00254BD4">
            <w:pPr>
              <w:pStyle w:val="TableParagraph"/>
              <w:spacing w:before="44" w:line="276" w:lineRule="auto"/>
              <w:ind w:left="454" w:right="8" w:hanging="396"/>
              <w:rPr>
                <w:sz w:val="18"/>
              </w:rPr>
            </w:pPr>
            <w:r>
              <w:rPr>
                <w:sz w:val="18"/>
              </w:rPr>
              <w:t>End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 xml:space="preserve">Day </w:t>
            </w:r>
            <w:r>
              <w:rPr>
                <w:spacing w:val="-10"/>
                <w:sz w:val="18"/>
              </w:rPr>
              <w:t>1</w:t>
            </w:r>
          </w:p>
        </w:tc>
        <w:tc>
          <w:tcPr>
            <w:tcW w:w="1220" w:type="dxa"/>
          </w:tcPr>
          <w:p w14:paraId="776BFFB0" w14:textId="77777777" w:rsidR="00D1596F" w:rsidRDefault="00D1596F">
            <w:pPr>
              <w:pStyle w:val="TableParagraph"/>
              <w:spacing w:before="75"/>
              <w:rPr>
                <w:sz w:val="18"/>
              </w:rPr>
            </w:pPr>
          </w:p>
          <w:p w14:paraId="776BFFB1" w14:textId="4035926A" w:rsidR="00D1596F" w:rsidRDefault="00267521">
            <w:pPr>
              <w:pStyle w:val="TableParagraph"/>
              <w:ind w:left="39"/>
              <w:rPr>
                <w:sz w:val="18"/>
              </w:rPr>
            </w:pPr>
            <w:r>
              <w:rPr>
                <w:sz w:val="18"/>
              </w:rPr>
              <w:t>Bhavana</w:t>
            </w:r>
          </w:p>
        </w:tc>
        <w:tc>
          <w:tcPr>
            <w:tcW w:w="1500" w:type="dxa"/>
          </w:tcPr>
          <w:p w14:paraId="776BFFB2" w14:textId="77777777" w:rsidR="00D1596F" w:rsidRDefault="00254BD4">
            <w:pPr>
              <w:pStyle w:val="TableParagraph"/>
              <w:spacing w:before="44" w:line="276" w:lineRule="auto"/>
              <w:ind w:left="137" w:firstLine="69"/>
              <w:rPr>
                <w:sz w:val="18"/>
              </w:rPr>
            </w:pPr>
            <w:r>
              <w:rPr>
                <w:sz w:val="18"/>
              </w:rPr>
              <w:t xml:space="preserve">API response format </w:t>
            </w:r>
            <w:r>
              <w:rPr>
                <w:spacing w:val="-2"/>
                <w:sz w:val="18"/>
              </w:rPr>
              <w:t>finalized</w:t>
            </w:r>
          </w:p>
        </w:tc>
        <w:tc>
          <w:tcPr>
            <w:tcW w:w="1680" w:type="dxa"/>
          </w:tcPr>
          <w:p w14:paraId="776BFFB3" w14:textId="77777777" w:rsidR="00D1596F" w:rsidRDefault="00254BD4">
            <w:pPr>
              <w:pStyle w:val="TableParagraph"/>
              <w:spacing w:before="44" w:line="276" w:lineRule="auto"/>
              <w:ind w:left="627" w:right="31" w:hanging="531"/>
              <w:rPr>
                <w:sz w:val="18"/>
              </w:rPr>
            </w:pPr>
            <w:r>
              <w:rPr>
                <w:sz w:val="18"/>
              </w:rPr>
              <w:t>Basic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UI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with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 xml:space="preserve">input </w:t>
            </w:r>
            <w:r>
              <w:rPr>
                <w:spacing w:val="-2"/>
                <w:sz w:val="18"/>
              </w:rPr>
              <w:t>fields</w:t>
            </w:r>
          </w:p>
        </w:tc>
      </w:tr>
      <w:tr w:rsidR="00D1596F" w14:paraId="776BFFC2" w14:textId="77777777">
        <w:trPr>
          <w:trHeight w:val="559"/>
        </w:trPr>
        <w:tc>
          <w:tcPr>
            <w:tcW w:w="780" w:type="dxa"/>
          </w:tcPr>
          <w:p w14:paraId="776BFFB5" w14:textId="77777777" w:rsidR="00D1596F" w:rsidRDefault="00D1596F">
            <w:pPr>
              <w:pStyle w:val="TableParagraph"/>
              <w:spacing w:before="76"/>
              <w:rPr>
                <w:sz w:val="18"/>
              </w:rPr>
            </w:pPr>
          </w:p>
          <w:p w14:paraId="776BFFB6" w14:textId="77777777" w:rsidR="00D1596F" w:rsidRDefault="00254BD4">
            <w:pPr>
              <w:pStyle w:val="TableParagraph"/>
              <w:ind w:left="15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Sprint </w:t>
            </w:r>
            <w:r>
              <w:rPr>
                <w:spacing w:val="-10"/>
                <w:sz w:val="18"/>
              </w:rPr>
              <w:t>2</w:t>
            </w:r>
          </w:p>
        </w:tc>
        <w:tc>
          <w:tcPr>
            <w:tcW w:w="1660" w:type="dxa"/>
          </w:tcPr>
          <w:p w14:paraId="776BFFB7" w14:textId="77777777" w:rsidR="00D1596F" w:rsidRDefault="00254BD4">
            <w:pPr>
              <w:pStyle w:val="TableParagraph"/>
              <w:spacing w:before="45" w:line="276" w:lineRule="auto"/>
              <w:ind w:left="344" w:right="39" w:hanging="201"/>
              <w:rPr>
                <w:sz w:val="18"/>
              </w:rPr>
            </w:pPr>
            <w:r>
              <w:rPr>
                <w:sz w:val="18"/>
              </w:rPr>
              <w:t>Vehicle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>Search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 xml:space="preserve">&amp; </w:t>
            </w:r>
            <w:r>
              <w:rPr>
                <w:spacing w:val="-2"/>
                <w:sz w:val="18"/>
              </w:rPr>
              <w:t>Comparison</w:t>
            </w:r>
          </w:p>
        </w:tc>
        <w:tc>
          <w:tcPr>
            <w:tcW w:w="980" w:type="dxa"/>
          </w:tcPr>
          <w:p w14:paraId="776BFFB8" w14:textId="77777777" w:rsidR="00D1596F" w:rsidRDefault="00D1596F">
            <w:pPr>
              <w:pStyle w:val="TableParagraph"/>
              <w:spacing w:before="45"/>
              <w:rPr>
                <w:sz w:val="18"/>
              </w:rPr>
            </w:pPr>
          </w:p>
          <w:p w14:paraId="776BFFB9" w14:textId="77777777" w:rsidR="00D1596F" w:rsidRDefault="00254BD4">
            <w:pPr>
              <w:pStyle w:val="TableParagraph"/>
              <w:spacing w:before="1"/>
              <w:ind w:left="39"/>
              <w:rPr>
                <w:sz w:val="18"/>
              </w:rPr>
            </w:pPr>
            <w:r>
              <w:rPr>
                <w:rFonts w:ascii="Cambria" w:eastAsia="Cambria"/>
                <w:w w:val="140"/>
                <w:sz w:val="21"/>
              </w:rPr>
              <w:t>🔴</w:t>
            </w:r>
            <w:r>
              <w:rPr>
                <w:rFonts w:ascii="Cambria" w:eastAsia="Cambria"/>
                <w:spacing w:val="30"/>
                <w:w w:val="140"/>
                <w:sz w:val="21"/>
              </w:rPr>
              <w:t xml:space="preserve"> </w:t>
            </w:r>
            <w:r>
              <w:rPr>
                <w:spacing w:val="-4"/>
                <w:w w:val="120"/>
                <w:sz w:val="18"/>
              </w:rPr>
              <w:t>High</w:t>
            </w:r>
          </w:p>
        </w:tc>
        <w:tc>
          <w:tcPr>
            <w:tcW w:w="1000" w:type="dxa"/>
          </w:tcPr>
          <w:p w14:paraId="776BFFBA" w14:textId="77777777" w:rsidR="00D1596F" w:rsidRDefault="00254BD4">
            <w:pPr>
              <w:pStyle w:val="TableParagraph"/>
              <w:spacing w:before="45"/>
              <w:ind w:left="199"/>
              <w:rPr>
                <w:sz w:val="18"/>
              </w:rPr>
            </w:pPr>
            <w:r>
              <w:rPr>
                <w:sz w:val="18"/>
              </w:rPr>
              <w:t xml:space="preserve">3 </w:t>
            </w:r>
            <w:r>
              <w:rPr>
                <w:spacing w:val="-2"/>
                <w:sz w:val="18"/>
              </w:rPr>
              <w:t>hours</w:t>
            </w:r>
          </w:p>
          <w:p w14:paraId="776BFFBB" w14:textId="77777777" w:rsidR="00D1596F" w:rsidRDefault="00254BD4">
            <w:pPr>
              <w:pStyle w:val="TableParagraph"/>
              <w:spacing w:before="31"/>
              <w:ind w:left="204"/>
              <w:rPr>
                <w:sz w:val="18"/>
              </w:rPr>
            </w:pPr>
            <w:r>
              <w:rPr>
                <w:sz w:val="18"/>
              </w:rPr>
              <w:t xml:space="preserve">(Day </w:t>
            </w:r>
            <w:r>
              <w:rPr>
                <w:spacing w:val="-5"/>
                <w:sz w:val="18"/>
              </w:rPr>
              <w:t>2)</w:t>
            </w:r>
          </w:p>
        </w:tc>
        <w:tc>
          <w:tcPr>
            <w:tcW w:w="1020" w:type="dxa"/>
          </w:tcPr>
          <w:p w14:paraId="776BFFBC" w14:textId="77777777" w:rsidR="00D1596F" w:rsidRDefault="00D1596F">
            <w:pPr>
              <w:pStyle w:val="TableParagraph"/>
              <w:spacing w:before="76"/>
              <w:rPr>
                <w:sz w:val="18"/>
              </w:rPr>
            </w:pPr>
          </w:p>
          <w:p w14:paraId="776BFFBD" w14:textId="77777777" w:rsidR="00D1596F" w:rsidRDefault="00254BD4">
            <w:pPr>
              <w:pStyle w:val="TableParagraph"/>
              <w:ind w:left="10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Mid-Day </w:t>
            </w:r>
            <w:r>
              <w:rPr>
                <w:spacing w:val="-10"/>
                <w:sz w:val="18"/>
              </w:rPr>
              <w:t>2</w:t>
            </w:r>
          </w:p>
        </w:tc>
        <w:tc>
          <w:tcPr>
            <w:tcW w:w="1220" w:type="dxa"/>
          </w:tcPr>
          <w:p w14:paraId="776BFFBE" w14:textId="77777777" w:rsidR="00D1596F" w:rsidRDefault="00D1596F">
            <w:pPr>
              <w:pStyle w:val="TableParagraph"/>
              <w:spacing w:before="76"/>
              <w:rPr>
                <w:sz w:val="18"/>
              </w:rPr>
            </w:pPr>
          </w:p>
          <w:p w14:paraId="776BFFBF" w14:textId="311C2362" w:rsidR="00D1596F" w:rsidRDefault="00C25F26">
            <w:pPr>
              <w:pStyle w:val="TableParagraph"/>
              <w:ind w:left="39"/>
              <w:rPr>
                <w:sz w:val="18"/>
              </w:rPr>
            </w:pPr>
            <w:r>
              <w:rPr>
                <w:spacing w:val="-2"/>
                <w:sz w:val="18"/>
              </w:rPr>
              <w:t xml:space="preserve">Shiva &amp; </w:t>
            </w:r>
            <w:r w:rsidR="006B3074">
              <w:rPr>
                <w:spacing w:val="-2"/>
                <w:sz w:val="18"/>
              </w:rPr>
              <w:t>Y</w:t>
            </w:r>
            <w:r>
              <w:rPr>
                <w:spacing w:val="-2"/>
                <w:sz w:val="18"/>
              </w:rPr>
              <w:t>ashwanth</w:t>
            </w:r>
          </w:p>
        </w:tc>
        <w:tc>
          <w:tcPr>
            <w:tcW w:w="1500" w:type="dxa"/>
          </w:tcPr>
          <w:p w14:paraId="776BFFC0" w14:textId="77777777" w:rsidR="00D1596F" w:rsidRDefault="00254BD4">
            <w:pPr>
              <w:pStyle w:val="TableParagraph"/>
              <w:spacing w:before="45" w:line="276" w:lineRule="auto"/>
              <w:ind w:left="132" w:hanging="65"/>
              <w:rPr>
                <w:sz w:val="18"/>
              </w:rPr>
            </w:pPr>
            <w:r>
              <w:rPr>
                <w:sz w:val="18"/>
              </w:rPr>
              <w:t>API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>response,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UI elements ready</w:t>
            </w:r>
          </w:p>
        </w:tc>
        <w:tc>
          <w:tcPr>
            <w:tcW w:w="1680" w:type="dxa"/>
          </w:tcPr>
          <w:p w14:paraId="776BFFC1" w14:textId="77777777" w:rsidR="00D1596F" w:rsidRDefault="00254BD4">
            <w:pPr>
              <w:pStyle w:val="TableParagraph"/>
              <w:spacing w:before="45" w:line="276" w:lineRule="auto"/>
              <w:ind w:left="437" w:right="31" w:hanging="386"/>
              <w:rPr>
                <w:sz w:val="18"/>
              </w:rPr>
            </w:pPr>
            <w:r>
              <w:rPr>
                <w:sz w:val="18"/>
              </w:rPr>
              <w:t>Search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functionality with filters</w:t>
            </w:r>
          </w:p>
        </w:tc>
      </w:tr>
      <w:tr w:rsidR="00D1596F" w14:paraId="776BFFD0" w14:textId="77777777">
        <w:trPr>
          <w:trHeight w:val="560"/>
        </w:trPr>
        <w:tc>
          <w:tcPr>
            <w:tcW w:w="780" w:type="dxa"/>
          </w:tcPr>
          <w:p w14:paraId="776BFFC3" w14:textId="77777777" w:rsidR="00D1596F" w:rsidRDefault="00D1596F">
            <w:pPr>
              <w:pStyle w:val="TableParagraph"/>
              <w:spacing w:before="77"/>
              <w:rPr>
                <w:sz w:val="18"/>
              </w:rPr>
            </w:pPr>
          </w:p>
          <w:p w14:paraId="776BFFC4" w14:textId="77777777" w:rsidR="00D1596F" w:rsidRDefault="00254BD4">
            <w:pPr>
              <w:pStyle w:val="TableParagraph"/>
              <w:ind w:left="15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Sprint </w:t>
            </w:r>
            <w:r>
              <w:rPr>
                <w:spacing w:val="-10"/>
                <w:sz w:val="18"/>
              </w:rPr>
              <w:t>2</w:t>
            </w:r>
          </w:p>
        </w:tc>
        <w:tc>
          <w:tcPr>
            <w:tcW w:w="1660" w:type="dxa"/>
          </w:tcPr>
          <w:p w14:paraId="776BFFC5" w14:textId="77777777" w:rsidR="00D1596F" w:rsidRDefault="00254BD4">
            <w:pPr>
              <w:pStyle w:val="TableParagraph"/>
              <w:spacing w:before="46" w:line="276" w:lineRule="auto"/>
              <w:ind w:left="394" w:right="39" w:hanging="230"/>
              <w:rPr>
                <w:sz w:val="18"/>
              </w:rPr>
            </w:pPr>
            <w:r>
              <w:rPr>
                <w:sz w:val="18"/>
              </w:rPr>
              <w:t>Error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>Handling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 xml:space="preserve">&amp; </w:t>
            </w:r>
            <w:r>
              <w:rPr>
                <w:spacing w:val="-2"/>
                <w:sz w:val="18"/>
              </w:rPr>
              <w:t>Debugging</w:t>
            </w:r>
          </w:p>
        </w:tc>
        <w:tc>
          <w:tcPr>
            <w:tcW w:w="980" w:type="dxa"/>
          </w:tcPr>
          <w:p w14:paraId="776BFFC6" w14:textId="77777777" w:rsidR="00D1596F" w:rsidRDefault="00D1596F">
            <w:pPr>
              <w:pStyle w:val="TableParagraph"/>
              <w:spacing w:before="46"/>
              <w:rPr>
                <w:sz w:val="18"/>
              </w:rPr>
            </w:pPr>
          </w:p>
          <w:p w14:paraId="776BFFC7" w14:textId="77777777" w:rsidR="00D1596F" w:rsidRDefault="00254BD4">
            <w:pPr>
              <w:pStyle w:val="TableParagraph"/>
              <w:spacing w:before="1"/>
              <w:ind w:left="39"/>
              <w:rPr>
                <w:sz w:val="18"/>
              </w:rPr>
            </w:pPr>
            <w:r>
              <w:rPr>
                <w:rFonts w:ascii="Cambria" w:eastAsia="Cambria"/>
                <w:w w:val="140"/>
                <w:sz w:val="21"/>
              </w:rPr>
              <w:t>🔴</w:t>
            </w:r>
            <w:r>
              <w:rPr>
                <w:rFonts w:ascii="Cambria" w:eastAsia="Cambria"/>
                <w:spacing w:val="30"/>
                <w:w w:val="140"/>
                <w:sz w:val="21"/>
              </w:rPr>
              <w:t xml:space="preserve"> </w:t>
            </w:r>
            <w:r>
              <w:rPr>
                <w:spacing w:val="-4"/>
                <w:w w:val="120"/>
                <w:sz w:val="18"/>
              </w:rPr>
              <w:t>High</w:t>
            </w:r>
          </w:p>
        </w:tc>
        <w:tc>
          <w:tcPr>
            <w:tcW w:w="1000" w:type="dxa"/>
          </w:tcPr>
          <w:p w14:paraId="776BFFC8" w14:textId="77777777" w:rsidR="00D1596F" w:rsidRDefault="00254BD4">
            <w:pPr>
              <w:pStyle w:val="TableParagraph"/>
              <w:spacing w:before="46"/>
              <w:ind w:left="124"/>
              <w:rPr>
                <w:sz w:val="18"/>
              </w:rPr>
            </w:pPr>
            <w:r>
              <w:rPr>
                <w:sz w:val="18"/>
              </w:rPr>
              <w:t xml:space="preserve">1.5 </w:t>
            </w:r>
            <w:r>
              <w:rPr>
                <w:spacing w:val="-2"/>
                <w:sz w:val="18"/>
              </w:rPr>
              <w:t>hours</w:t>
            </w:r>
          </w:p>
          <w:p w14:paraId="776BFFC9" w14:textId="77777777" w:rsidR="00D1596F" w:rsidRDefault="00254BD4">
            <w:pPr>
              <w:pStyle w:val="TableParagraph"/>
              <w:spacing w:before="31"/>
              <w:ind w:left="204"/>
              <w:rPr>
                <w:sz w:val="18"/>
              </w:rPr>
            </w:pPr>
            <w:r>
              <w:rPr>
                <w:sz w:val="18"/>
              </w:rPr>
              <w:t xml:space="preserve">(Day </w:t>
            </w:r>
            <w:r>
              <w:rPr>
                <w:spacing w:val="-5"/>
                <w:sz w:val="18"/>
              </w:rPr>
              <w:t>2)</w:t>
            </w:r>
          </w:p>
        </w:tc>
        <w:tc>
          <w:tcPr>
            <w:tcW w:w="1020" w:type="dxa"/>
          </w:tcPr>
          <w:p w14:paraId="776BFFCA" w14:textId="77777777" w:rsidR="00D1596F" w:rsidRDefault="00D1596F">
            <w:pPr>
              <w:pStyle w:val="TableParagraph"/>
              <w:spacing w:before="77"/>
              <w:rPr>
                <w:sz w:val="18"/>
              </w:rPr>
            </w:pPr>
          </w:p>
          <w:p w14:paraId="776BFFCB" w14:textId="77777777" w:rsidR="00D1596F" w:rsidRDefault="00254BD4">
            <w:pPr>
              <w:pStyle w:val="TableParagraph"/>
              <w:ind w:left="10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Mid-Day </w:t>
            </w:r>
            <w:r>
              <w:rPr>
                <w:spacing w:val="-10"/>
                <w:sz w:val="18"/>
              </w:rPr>
              <w:t>2</w:t>
            </w:r>
          </w:p>
        </w:tc>
        <w:tc>
          <w:tcPr>
            <w:tcW w:w="1220" w:type="dxa"/>
          </w:tcPr>
          <w:p w14:paraId="776BFFCC" w14:textId="77777777" w:rsidR="00D1596F" w:rsidRDefault="00D1596F">
            <w:pPr>
              <w:pStyle w:val="TableParagraph"/>
              <w:spacing w:before="77"/>
              <w:rPr>
                <w:sz w:val="18"/>
              </w:rPr>
            </w:pPr>
          </w:p>
          <w:p w14:paraId="776BFFCD" w14:textId="558D9D3E" w:rsidR="00D1596F" w:rsidRDefault="00953001">
            <w:pPr>
              <w:pStyle w:val="TableParagraph"/>
              <w:ind w:left="39"/>
              <w:rPr>
                <w:sz w:val="18"/>
              </w:rPr>
            </w:pPr>
            <w:r>
              <w:rPr>
                <w:sz w:val="18"/>
              </w:rPr>
              <w:t xml:space="preserve"> </w:t>
            </w:r>
            <w:r w:rsidR="003A5657">
              <w:rPr>
                <w:sz w:val="18"/>
              </w:rPr>
              <w:t>Sandhya</w:t>
            </w:r>
          </w:p>
        </w:tc>
        <w:tc>
          <w:tcPr>
            <w:tcW w:w="1500" w:type="dxa"/>
          </w:tcPr>
          <w:p w14:paraId="776BFFCE" w14:textId="77777777" w:rsidR="00D1596F" w:rsidRDefault="00254BD4">
            <w:pPr>
              <w:pStyle w:val="TableParagraph"/>
              <w:spacing w:before="46" w:line="276" w:lineRule="auto"/>
              <w:ind w:left="507" w:hanging="236"/>
              <w:rPr>
                <w:sz w:val="18"/>
              </w:rPr>
            </w:pPr>
            <w:r>
              <w:rPr>
                <w:sz w:val="18"/>
              </w:rPr>
              <w:t>API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>logs,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 xml:space="preserve">UI </w:t>
            </w:r>
            <w:r>
              <w:rPr>
                <w:spacing w:val="-2"/>
                <w:sz w:val="18"/>
              </w:rPr>
              <w:t>inputs</w:t>
            </w:r>
          </w:p>
        </w:tc>
        <w:tc>
          <w:tcPr>
            <w:tcW w:w="1680" w:type="dxa"/>
          </w:tcPr>
          <w:p w14:paraId="776BFFCF" w14:textId="77777777" w:rsidR="00D1596F" w:rsidRDefault="00254BD4">
            <w:pPr>
              <w:pStyle w:val="TableParagraph"/>
              <w:spacing w:before="46" w:line="276" w:lineRule="auto"/>
              <w:ind w:left="537" w:right="271" w:hanging="246"/>
              <w:rPr>
                <w:sz w:val="18"/>
              </w:rPr>
            </w:pPr>
            <w:r>
              <w:rPr>
                <w:sz w:val="18"/>
              </w:rPr>
              <w:t>Improved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 xml:space="preserve">API </w:t>
            </w:r>
            <w:r>
              <w:rPr>
                <w:spacing w:val="-2"/>
                <w:sz w:val="18"/>
              </w:rPr>
              <w:t>stability</w:t>
            </w:r>
          </w:p>
        </w:tc>
      </w:tr>
      <w:tr w:rsidR="00D1596F" w14:paraId="776BFFE5" w14:textId="77777777">
        <w:trPr>
          <w:trHeight w:val="799"/>
        </w:trPr>
        <w:tc>
          <w:tcPr>
            <w:tcW w:w="780" w:type="dxa"/>
          </w:tcPr>
          <w:p w14:paraId="776BFFD1" w14:textId="77777777" w:rsidR="00D1596F" w:rsidRDefault="00D1596F">
            <w:pPr>
              <w:pStyle w:val="TableParagraph"/>
              <w:rPr>
                <w:sz w:val="18"/>
              </w:rPr>
            </w:pPr>
          </w:p>
          <w:p w14:paraId="776BFFD2" w14:textId="77777777" w:rsidR="00D1596F" w:rsidRDefault="00D1596F">
            <w:pPr>
              <w:pStyle w:val="TableParagraph"/>
              <w:spacing w:before="109"/>
              <w:rPr>
                <w:sz w:val="18"/>
              </w:rPr>
            </w:pPr>
          </w:p>
          <w:p w14:paraId="776BFFD3" w14:textId="77777777" w:rsidR="00D1596F" w:rsidRDefault="00254BD4">
            <w:pPr>
              <w:pStyle w:val="TableParagraph"/>
              <w:ind w:left="15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Sprint </w:t>
            </w:r>
            <w:r>
              <w:rPr>
                <w:spacing w:val="-10"/>
                <w:sz w:val="18"/>
              </w:rPr>
              <w:t>3</w:t>
            </w:r>
          </w:p>
        </w:tc>
        <w:tc>
          <w:tcPr>
            <w:tcW w:w="1660" w:type="dxa"/>
          </w:tcPr>
          <w:p w14:paraId="776BFFD4" w14:textId="77777777" w:rsidR="00D1596F" w:rsidRDefault="00D1596F">
            <w:pPr>
              <w:pStyle w:val="TableParagraph"/>
              <w:spacing w:before="78"/>
              <w:rPr>
                <w:sz w:val="18"/>
              </w:rPr>
            </w:pPr>
          </w:p>
          <w:p w14:paraId="776BFFD5" w14:textId="77777777" w:rsidR="00D1596F" w:rsidRDefault="00254BD4">
            <w:pPr>
              <w:pStyle w:val="TableParagraph"/>
              <w:spacing w:line="276" w:lineRule="auto"/>
              <w:ind w:left="229" w:right="39" w:firstLine="115"/>
              <w:rPr>
                <w:sz w:val="18"/>
              </w:rPr>
            </w:pPr>
            <w:r>
              <w:rPr>
                <w:sz w:val="18"/>
              </w:rPr>
              <w:t xml:space="preserve">Testing &amp; UI </w:t>
            </w:r>
            <w:r>
              <w:rPr>
                <w:spacing w:val="-2"/>
                <w:sz w:val="18"/>
              </w:rPr>
              <w:t>Enhancements</w:t>
            </w:r>
          </w:p>
        </w:tc>
        <w:tc>
          <w:tcPr>
            <w:tcW w:w="980" w:type="dxa"/>
          </w:tcPr>
          <w:p w14:paraId="776BFFD6" w14:textId="77777777" w:rsidR="00D1596F" w:rsidRDefault="00D1596F">
            <w:pPr>
              <w:pStyle w:val="TableParagraph"/>
              <w:spacing w:before="48"/>
              <w:rPr>
                <w:sz w:val="18"/>
              </w:rPr>
            </w:pPr>
          </w:p>
          <w:p w14:paraId="776BFFD7" w14:textId="77777777" w:rsidR="00D1596F" w:rsidRDefault="00254BD4">
            <w:pPr>
              <w:pStyle w:val="TableParagraph"/>
              <w:ind w:left="39"/>
              <w:rPr>
                <w:rFonts w:ascii="Cambria" w:eastAsia="Cambria"/>
                <w:sz w:val="21"/>
              </w:rPr>
            </w:pPr>
            <w:r>
              <w:rPr>
                <w:rFonts w:ascii="Cambria" w:eastAsia="Cambria"/>
                <w:spacing w:val="-10"/>
                <w:w w:val="160"/>
                <w:sz w:val="21"/>
              </w:rPr>
              <w:t>🟡</w:t>
            </w:r>
          </w:p>
          <w:p w14:paraId="776BFFD8" w14:textId="77777777" w:rsidR="00D1596F" w:rsidRDefault="00254BD4">
            <w:pPr>
              <w:pStyle w:val="TableParagraph"/>
              <w:spacing w:before="22"/>
              <w:ind w:left="39"/>
              <w:rPr>
                <w:sz w:val="18"/>
              </w:rPr>
            </w:pPr>
            <w:r>
              <w:rPr>
                <w:spacing w:val="-2"/>
                <w:sz w:val="18"/>
              </w:rPr>
              <w:t>Medium</w:t>
            </w:r>
          </w:p>
        </w:tc>
        <w:tc>
          <w:tcPr>
            <w:tcW w:w="1000" w:type="dxa"/>
          </w:tcPr>
          <w:p w14:paraId="776BFFD9" w14:textId="77777777" w:rsidR="00D1596F" w:rsidRDefault="00D1596F">
            <w:pPr>
              <w:pStyle w:val="TableParagraph"/>
              <w:spacing w:before="78"/>
              <w:rPr>
                <w:sz w:val="18"/>
              </w:rPr>
            </w:pPr>
          </w:p>
          <w:p w14:paraId="776BFFDA" w14:textId="77777777" w:rsidR="00D1596F" w:rsidRDefault="00254BD4">
            <w:pPr>
              <w:pStyle w:val="TableParagraph"/>
              <w:ind w:left="124"/>
              <w:rPr>
                <w:sz w:val="18"/>
              </w:rPr>
            </w:pPr>
            <w:r>
              <w:rPr>
                <w:sz w:val="18"/>
              </w:rPr>
              <w:t xml:space="preserve">1.5 </w:t>
            </w:r>
            <w:r>
              <w:rPr>
                <w:spacing w:val="-2"/>
                <w:sz w:val="18"/>
              </w:rPr>
              <w:t>hours</w:t>
            </w:r>
          </w:p>
          <w:p w14:paraId="776BFFDB" w14:textId="77777777" w:rsidR="00D1596F" w:rsidRDefault="00254BD4">
            <w:pPr>
              <w:pStyle w:val="TableParagraph"/>
              <w:spacing w:before="31"/>
              <w:ind w:left="204"/>
              <w:rPr>
                <w:sz w:val="18"/>
              </w:rPr>
            </w:pPr>
            <w:r>
              <w:rPr>
                <w:sz w:val="18"/>
              </w:rPr>
              <w:t xml:space="preserve">(Day </w:t>
            </w:r>
            <w:r>
              <w:rPr>
                <w:spacing w:val="-5"/>
                <w:sz w:val="18"/>
              </w:rPr>
              <w:t>2)</w:t>
            </w:r>
          </w:p>
        </w:tc>
        <w:tc>
          <w:tcPr>
            <w:tcW w:w="1020" w:type="dxa"/>
          </w:tcPr>
          <w:p w14:paraId="776BFFDC" w14:textId="77777777" w:rsidR="00D1596F" w:rsidRDefault="00D1596F">
            <w:pPr>
              <w:pStyle w:val="TableParagraph"/>
              <w:rPr>
                <w:sz w:val="18"/>
              </w:rPr>
            </w:pPr>
          </w:p>
          <w:p w14:paraId="776BFFDD" w14:textId="77777777" w:rsidR="00D1596F" w:rsidRDefault="00D1596F">
            <w:pPr>
              <w:pStyle w:val="TableParagraph"/>
              <w:spacing w:before="109"/>
              <w:rPr>
                <w:sz w:val="18"/>
              </w:rPr>
            </w:pPr>
          </w:p>
          <w:p w14:paraId="776BFFDE" w14:textId="77777777" w:rsidR="00D1596F" w:rsidRDefault="00254BD4">
            <w:pPr>
              <w:pStyle w:val="TableParagraph"/>
              <w:ind w:left="10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Mid-Day </w:t>
            </w:r>
            <w:r>
              <w:rPr>
                <w:spacing w:val="-10"/>
                <w:sz w:val="18"/>
              </w:rPr>
              <w:t>2</w:t>
            </w:r>
          </w:p>
        </w:tc>
        <w:tc>
          <w:tcPr>
            <w:tcW w:w="1220" w:type="dxa"/>
          </w:tcPr>
          <w:p w14:paraId="776BFFDF" w14:textId="77777777" w:rsidR="00D1596F" w:rsidRDefault="00D1596F">
            <w:pPr>
              <w:pStyle w:val="TableParagraph"/>
              <w:rPr>
                <w:sz w:val="18"/>
              </w:rPr>
            </w:pPr>
          </w:p>
          <w:p w14:paraId="776BFFE0" w14:textId="77777777" w:rsidR="00D1596F" w:rsidRDefault="00D1596F">
            <w:pPr>
              <w:pStyle w:val="TableParagraph"/>
              <w:spacing w:before="109"/>
              <w:rPr>
                <w:sz w:val="18"/>
              </w:rPr>
            </w:pPr>
          </w:p>
          <w:p w14:paraId="776BFFE1" w14:textId="199A6E0D" w:rsidR="00D1596F" w:rsidRDefault="003A5657">
            <w:pPr>
              <w:pStyle w:val="TableParagraph"/>
              <w:ind w:left="39"/>
              <w:rPr>
                <w:sz w:val="18"/>
              </w:rPr>
            </w:pPr>
            <w:r>
              <w:rPr>
                <w:spacing w:val="-2"/>
                <w:sz w:val="18"/>
              </w:rPr>
              <w:t xml:space="preserve">Bhavana </w:t>
            </w:r>
            <w:r w:rsidR="00B16523">
              <w:rPr>
                <w:spacing w:val="-2"/>
                <w:sz w:val="18"/>
              </w:rPr>
              <w:t>&amp; Harshath</w:t>
            </w:r>
          </w:p>
        </w:tc>
        <w:tc>
          <w:tcPr>
            <w:tcW w:w="1500" w:type="dxa"/>
          </w:tcPr>
          <w:p w14:paraId="776BFFE2" w14:textId="77777777" w:rsidR="00D1596F" w:rsidRDefault="00D1596F">
            <w:pPr>
              <w:pStyle w:val="TableParagraph"/>
              <w:spacing w:before="78"/>
              <w:rPr>
                <w:sz w:val="18"/>
              </w:rPr>
            </w:pPr>
          </w:p>
          <w:p w14:paraId="776BFFE3" w14:textId="77777777" w:rsidR="00D1596F" w:rsidRDefault="00254BD4">
            <w:pPr>
              <w:pStyle w:val="TableParagraph"/>
              <w:spacing w:line="276" w:lineRule="auto"/>
              <w:ind w:left="67"/>
              <w:rPr>
                <w:sz w:val="18"/>
              </w:rPr>
            </w:pPr>
            <w:r>
              <w:rPr>
                <w:sz w:val="18"/>
              </w:rPr>
              <w:t>API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>response,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 xml:space="preserve">UI layout </w:t>
            </w:r>
            <w:r>
              <w:rPr>
                <w:spacing w:val="-2"/>
                <w:sz w:val="18"/>
              </w:rPr>
              <w:t>completed</w:t>
            </w:r>
          </w:p>
        </w:tc>
        <w:tc>
          <w:tcPr>
            <w:tcW w:w="1680" w:type="dxa"/>
          </w:tcPr>
          <w:p w14:paraId="776BFFE4" w14:textId="77777777" w:rsidR="00D1596F" w:rsidRDefault="00254BD4">
            <w:pPr>
              <w:pStyle w:val="TableParagraph"/>
              <w:spacing w:before="47" w:line="276" w:lineRule="auto"/>
              <w:ind w:left="397" w:right="205" w:hanging="170"/>
              <w:rPr>
                <w:sz w:val="18"/>
              </w:rPr>
            </w:pPr>
            <w:r>
              <w:rPr>
                <w:sz w:val="18"/>
              </w:rPr>
              <w:t>Responsive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 xml:space="preserve">UI, better user </w:t>
            </w:r>
            <w:r>
              <w:rPr>
                <w:spacing w:val="-2"/>
                <w:sz w:val="18"/>
              </w:rPr>
              <w:t>experience</w:t>
            </w:r>
          </w:p>
        </w:tc>
      </w:tr>
      <w:tr w:rsidR="00D1596F" w14:paraId="776BFFF2" w14:textId="77777777">
        <w:trPr>
          <w:trHeight w:val="560"/>
        </w:trPr>
        <w:tc>
          <w:tcPr>
            <w:tcW w:w="780" w:type="dxa"/>
          </w:tcPr>
          <w:p w14:paraId="776BFFE6" w14:textId="77777777" w:rsidR="00D1596F" w:rsidRDefault="00D1596F">
            <w:pPr>
              <w:pStyle w:val="TableParagraph"/>
              <w:spacing w:before="77"/>
              <w:rPr>
                <w:sz w:val="18"/>
              </w:rPr>
            </w:pPr>
          </w:p>
          <w:p w14:paraId="776BFFE7" w14:textId="77777777" w:rsidR="00D1596F" w:rsidRDefault="00254BD4">
            <w:pPr>
              <w:pStyle w:val="TableParagraph"/>
              <w:spacing w:before="1"/>
              <w:ind w:left="15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Sprint </w:t>
            </w:r>
            <w:r>
              <w:rPr>
                <w:spacing w:val="-10"/>
                <w:sz w:val="18"/>
              </w:rPr>
              <w:t>3</w:t>
            </w:r>
          </w:p>
        </w:tc>
        <w:tc>
          <w:tcPr>
            <w:tcW w:w="1660" w:type="dxa"/>
          </w:tcPr>
          <w:p w14:paraId="776BFFE8" w14:textId="77777777" w:rsidR="00D1596F" w:rsidRDefault="00254BD4">
            <w:pPr>
              <w:pStyle w:val="TableParagraph"/>
              <w:spacing w:before="46" w:line="276" w:lineRule="auto"/>
              <w:ind w:left="264" w:right="79" w:hanging="161"/>
              <w:rPr>
                <w:sz w:val="18"/>
              </w:rPr>
            </w:pPr>
            <w:r>
              <w:rPr>
                <w:sz w:val="18"/>
              </w:rPr>
              <w:t>Final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Presentation &amp; Deployment</w:t>
            </w:r>
          </w:p>
        </w:tc>
        <w:tc>
          <w:tcPr>
            <w:tcW w:w="980" w:type="dxa"/>
          </w:tcPr>
          <w:p w14:paraId="776BFFE9" w14:textId="77777777" w:rsidR="00D1596F" w:rsidRDefault="00D1596F">
            <w:pPr>
              <w:pStyle w:val="TableParagraph"/>
              <w:spacing w:before="47"/>
              <w:rPr>
                <w:sz w:val="18"/>
              </w:rPr>
            </w:pPr>
          </w:p>
          <w:p w14:paraId="776BFFEA" w14:textId="77777777" w:rsidR="00D1596F" w:rsidRDefault="00254BD4">
            <w:pPr>
              <w:pStyle w:val="TableParagraph"/>
              <w:ind w:left="39"/>
              <w:rPr>
                <w:sz w:val="18"/>
              </w:rPr>
            </w:pPr>
            <w:r>
              <w:rPr>
                <w:rFonts w:ascii="Cambria" w:eastAsia="Cambria"/>
                <w:w w:val="140"/>
                <w:sz w:val="21"/>
              </w:rPr>
              <w:t>🟢</w:t>
            </w:r>
            <w:r>
              <w:rPr>
                <w:rFonts w:ascii="Cambria" w:eastAsia="Cambria"/>
                <w:spacing w:val="30"/>
                <w:w w:val="140"/>
                <w:sz w:val="21"/>
              </w:rPr>
              <w:t xml:space="preserve"> </w:t>
            </w:r>
            <w:r>
              <w:rPr>
                <w:spacing w:val="-5"/>
                <w:w w:val="120"/>
                <w:sz w:val="18"/>
              </w:rPr>
              <w:t>Low</w:t>
            </w:r>
          </w:p>
        </w:tc>
        <w:tc>
          <w:tcPr>
            <w:tcW w:w="1000" w:type="dxa"/>
          </w:tcPr>
          <w:p w14:paraId="776BFFEB" w14:textId="77777777" w:rsidR="00D1596F" w:rsidRDefault="00254BD4">
            <w:pPr>
              <w:pStyle w:val="TableParagraph"/>
              <w:spacing w:before="46"/>
              <w:ind w:left="244"/>
              <w:rPr>
                <w:sz w:val="18"/>
              </w:rPr>
            </w:pPr>
            <w:r>
              <w:rPr>
                <w:sz w:val="18"/>
              </w:rPr>
              <w:t xml:space="preserve">1 </w:t>
            </w:r>
            <w:r>
              <w:rPr>
                <w:spacing w:val="-4"/>
                <w:sz w:val="18"/>
              </w:rPr>
              <w:t>hour</w:t>
            </w:r>
          </w:p>
          <w:p w14:paraId="776BFFEC" w14:textId="77777777" w:rsidR="00D1596F" w:rsidRDefault="00254BD4">
            <w:pPr>
              <w:pStyle w:val="TableParagraph"/>
              <w:spacing w:before="32"/>
              <w:ind w:left="204"/>
              <w:rPr>
                <w:sz w:val="18"/>
              </w:rPr>
            </w:pPr>
            <w:r>
              <w:rPr>
                <w:sz w:val="18"/>
              </w:rPr>
              <w:t xml:space="preserve">(Day </w:t>
            </w:r>
            <w:r>
              <w:rPr>
                <w:spacing w:val="-5"/>
                <w:sz w:val="18"/>
              </w:rPr>
              <w:t>2)</w:t>
            </w:r>
          </w:p>
        </w:tc>
        <w:tc>
          <w:tcPr>
            <w:tcW w:w="1020" w:type="dxa"/>
          </w:tcPr>
          <w:p w14:paraId="776BFFED" w14:textId="77777777" w:rsidR="00D1596F" w:rsidRDefault="00254BD4">
            <w:pPr>
              <w:pStyle w:val="TableParagraph"/>
              <w:spacing w:before="46" w:line="276" w:lineRule="auto"/>
              <w:ind w:left="454" w:right="8" w:hanging="396"/>
              <w:rPr>
                <w:sz w:val="18"/>
              </w:rPr>
            </w:pPr>
            <w:r>
              <w:rPr>
                <w:sz w:val="18"/>
              </w:rPr>
              <w:t>End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 xml:space="preserve">Day </w:t>
            </w:r>
            <w:r>
              <w:rPr>
                <w:spacing w:val="-10"/>
                <w:sz w:val="18"/>
              </w:rPr>
              <w:t>2</w:t>
            </w:r>
          </w:p>
        </w:tc>
        <w:tc>
          <w:tcPr>
            <w:tcW w:w="1220" w:type="dxa"/>
          </w:tcPr>
          <w:p w14:paraId="776BFFEE" w14:textId="77777777" w:rsidR="00D1596F" w:rsidRDefault="00D1596F">
            <w:pPr>
              <w:pStyle w:val="TableParagraph"/>
              <w:spacing w:before="77"/>
              <w:rPr>
                <w:sz w:val="18"/>
              </w:rPr>
            </w:pPr>
          </w:p>
          <w:p w14:paraId="5E3DFC43" w14:textId="77777777" w:rsidR="00D1596F" w:rsidRDefault="00B16523">
            <w:pPr>
              <w:pStyle w:val="TableParagraph"/>
              <w:spacing w:before="1"/>
              <w:ind w:left="122"/>
              <w:rPr>
                <w:sz w:val="18"/>
              </w:rPr>
            </w:pPr>
            <w:r>
              <w:rPr>
                <w:sz w:val="18"/>
              </w:rPr>
              <w:t xml:space="preserve">Harshath </w:t>
            </w:r>
          </w:p>
          <w:p w14:paraId="6FBC468A" w14:textId="680A3F40" w:rsidR="00B16523" w:rsidRDefault="00FB79C3">
            <w:pPr>
              <w:pStyle w:val="TableParagraph"/>
              <w:spacing w:before="1"/>
              <w:ind w:left="122"/>
              <w:rPr>
                <w:sz w:val="18"/>
              </w:rPr>
            </w:pPr>
            <w:r>
              <w:rPr>
                <w:sz w:val="18"/>
              </w:rPr>
              <w:t>Yashwanth</w:t>
            </w:r>
          </w:p>
          <w:p w14:paraId="1FD735C7" w14:textId="77777777" w:rsidR="00FB79C3" w:rsidRDefault="00FB79C3">
            <w:pPr>
              <w:pStyle w:val="TableParagraph"/>
              <w:spacing w:before="1"/>
              <w:ind w:left="122"/>
              <w:rPr>
                <w:sz w:val="18"/>
              </w:rPr>
            </w:pPr>
            <w:r w:rsidRPr="00FB79C3">
              <w:rPr>
                <w:sz w:val="18"/>
              </w:rPr>
              <w:t xml:space="preserve">Bhavana </w:t>
            </w:r>
          </w:p>
          <w:p w14:paraId="0A588E75" w14:textId="77777777" w:rsidR="00FB79C3" w:rsidRDefault="00FB79C3">
            <w:pPr>
              <w:pStyle w:val="TableParagraph"/>
              <w:spacing w:before="1"/>
              <w:ind w:left="122"/>
              <w:rPr>
                <w:sz w:val="18"/>
              </w:rPr>
            </w:pPr>
            <w:r>
              <w:rPr>
                <w:sz w:val="18"/>
              </w:rPr>
              <w:t>Shiva</w:t>
            </w:r>
          </w:p>
          <w:p w14:paraId="776BFFEF" w14:textId="24E4ED06" w:rsidR="00FB79C3" w:rsidRDefault="003C1F94">
            <w:pPr>
              <w:pStyle w:val="TableParagraph"/>
              <w:spacing w:before="1"/>
              <w:ind w:left="122"/>
              <w:rPr>
                <w:sz w:val="18"/>
              </w:rPr>
            </w:pPr>
            <w:r>
              <w:rPr>
                <w:sz w:val="18"/>
              </w:rPr>
              <w:t>Sandhya</w:t>
            </w:r>
          </w:p>
        </w:tc>
        <w:tc>
          <w:tcPr>
            <w:tcW w:w="1500" w:type="dxa"/>
          </w:tcPr>
          <w:p w14:paraId="776BFFF0" w14:textId="77777777" w:rsidR="00D1596F" w:rsidRDefault="00254BD4">
            <w:pPr>
              <w:pStyle w:val="TableParagraph"/>
              <w:spacing w:before="46" w:line="276" w:lineRule="auto"/>
              <w:ind w:left="372" w:firstLine="46"/>
              <w:rPr>
                <w:sz w:val="18"/>
              </w:rPr>
            </w:pPr>
            <w:r>
              <w:rPr>
                <w:spacing w:val="-2"/>
                <w:sz w:val="18"/>
              </w:rPr>
              <w:t>Working prototype</w:t>
            </w:r>
          </w:p>
        </w:tc>
        <w:tc>
          <w:tcPr>
            <w:tcW w:w="1680" w:type="dxa"/>
          </w:tcPr>
          <w:p w14:paraId="776BFFF1" w14:textId="77777777" w:rsidR="00D1596F" w:rsidRDefault="00254BD4">
            <w:pPr>
              <w:pStyle w:val="TableParagraph"/>
              <w:spacing w:before="46" w:line="276" w:lineRule="auto"/>
              <w:ind w:left="567" w:right="31" w:hanging="226"/>
              <w:rPr>
                <w:sz w:val="18"/>
              </w:rPr>
            </w:pPr>
            <w:r>
              <w:rPr>
                <w:spacing w:val="-2"/>
                <w:sz w:val="18"/>
              </w:rPr>
              <w:t>Demo-ready project</w:t>
            </w:r>
          </w:p>
        </w:tc>
      </w:tr>
    </w:tbl>
    <w:p w14:paraId="776BFFF3" w14:textId="77777777" w:rsidR="00D1596F" w:rsidRDefault="00D1596F">
      <w:pPr>
        <w:pStyle w:val="BodyText"/>
      </w:pPr>
    </w:p>
    <w:p w14:paraId="776BFFF6" w14:textId="77777777" w:rsidR="00D1596F" w:rsidRDefault="00254BD4">
      <w:pPr>
        <w:pStyle w:val="Heading2"/>
      </w:pPr>
      <w:bookmarkStart w:id="8" w:name="_"/>
      <w:bookmarkStart w:id="9" w:name="Sprint_Planning_with_Priorities_"/>
      <w:bookmarkEnd w:id="8"/>
      <w:bookmarkEnd w:id="9"/>
      <w:r>
        <w:t>Sprint</w:t>
      </w:r>
      <w:r>
        <w:rPr>
          <w:spacing w:val="-6"/>
        </w:rPr>
        <w:t xml:space="preserve"> </w:t>
      </w:r>
      <w:r>
        <w:t>Planning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rPr>
          <w:spacing w:val="-2"/>
        </w:rPr>
        <w:t>Priorities</w:t>
      </w:r>
    </w:p>
    <w:p w14:paraId="776BFFF7" w14:textId="77777777" w:rsidR="00D1596F" w:rsidRDefault="00D1596F">
      <w:pPr>
        <w:pStyle w:val="BodyText"/>
        <w:spacing w:before="26"/>
        <w:rPr>
          <w:rFonts w:ascii="Arial"/>
          <w:b/>
          <w:sz w:val="26"/>
        </w:rPr>
      </w:pPr>
    </w:p>
    <w:p w14:paraId="776BFFF8" w14:textId="77777777" w:rsidR="00D1596F" w:rsidRDefault="00254BD4">
      <w:pPr>
        <w:rPr>
          <w:rFonts w:ascii="Arial" w:hAnsi="Arial"/>
          <w:b/>
          <w:sz w:val="26"/>
        </w:rPr>
      </w:pPr>
      <w:bookmarkStart w:id="10" w:name="Sprint_1_–_Setup_&amp;_Integration_(Day_1)_"/>
      <w:bookmarkEnd w:id="10"/>
      <w:r>
        <w:rPr>
          <w:rFonts w:ascii="Arial" w:hAnsi="Arial"/>
          <w:b/>
          <w:sz w:val="26"/>
        </w:rPr>
        <w:t>Sprint</w:t>
      </w:r>
      <w:r>
        <w:rPr>
          <w:rFonts w:ascii="Arial" w:hAnsi="Arial"/>
          <w:b/>
          <w:spacing w:val="-7"/>
          <w:sz w:val="26"/>
        </w:rPr>
        <w:t xml:space="preserve"> </w:t>
      </w:r>
      <w:r>
        <w:rPr>
          <w:rFonts w:ascii="Arial" w:hAnsi="Arial"/>
          <w:b/>
          <w:sz w:val="26"/>
        </w:rPr>
        <w:t>1</w:t>
      </w:r>
      <w:r>
        <w:rPr>
          <w:rFonts w:ascii="Arial" w:hAnsi="Arial"/>
          <w:b/>
          <w:spacing w:val="-4"/>
          <w:sz w:val="26"/>
        </w:rPr>
        <w:t xml:space="preserve"> </w:t>
      </w:r>
      <w:r>
        <w:rPr>
          <w:rFonts w:ascii="Arial" w:hAnsi="Arial"/>
          <w:b/>
          <w:sz w:val="26"/>
        </w:rPr>
        <w:t>–</w:t>
      </w:r>
      <w:r>
        <w:rPr>
          <w:rFonts w:ascii="Arial" w:hAnsi="Arial"/>
          <w:b/>
          <w:spacing w:val="-4"/>
          <w:sz w:val="26"/>
        </w:rPr>
        <w:t xml:space="preserve"> </w:t>
      </w:r>
      <w:r>
        <w:rPr>
          <w:rFonts w:ascii="Arial" w:hAnsi="Arial"/>
          <w:b/>
          <w:sz w:val="26"/>
        </w:rPr>
        <w:t>Setup</w:t>
      </w:r>
      <w:r>
        <w:rPr>
          <w:rFonts w:ascii="Arial" w:hAnsi="Arial"/>
          <w:b/>
          <w:spacing w:val="-4"/>
          <w:sz w:val="26"/>
        </w:rPr>
        <w:t xml:space="preserve"> </w:t>
      </w:r>
      <w:r>
        <w:rPr>
          <w:rFonts w:ascii="Arial" w:hAnsi="Arial"/>
          <w:b/>
          <w:sz w:val="26"/>
        </w:rPr>
        <w:t>&amp;</w:t>
      </w:r>
      <w:r>
        <w:rPr>
          <w:rFonts w:ascii="Arial" w:hAnsi="Arial"/>
          <w:b/>
          <w:spacing w:val="-4"/>
          <w:sz w:val="26"/>
        </w:rPr>
        <w:t xml:space="preserve"> </w:t>
      </w:r>
      <w:r>
        <w:rPr>
          <w:rFonts w:ascii="Arial" w:hAnsi="Arial"/>
          <w:b/>
          <w:sz w:val="26"/>
        </w:rPr>
        <w:t>Integration</w:t>
      </w:r>
      <w:r>
        <w:rPr>
          <w:rFonts w:ascii="Arial" w:hAnsi="Arial"/>
          <w:b/>
          <w:spacing w:val="-4"/>
          <w:sz w:val="26"/>
        </w:rPr>
        <w:t xml:space="preserve"> </w:t>
      </w:r>
      <w:r>
        <w:rPr>
          <w:rFonts w:ascii="Arial" w:hAnsi="Arial"/>
          <w:b/>
          <w:sz w:val="26"/>
        </w:rPr>
        <w:t>(Day</w:t>
      </w:r>
      <w:r>
        <w:rPr>
          <w:rFonts w:ascii="Arial" w:hAnsi="Arial"/>
          <w:b/>
          <w:spacing w:val="-4"/>
          <w:sz w:val="26"/>
        </w:rPr>
        <w:t xml:space="preserve"> </w:t>
      </w:r>
      <w:r>
        <w:rPr>
          <w:rFonts w:ascii="Arial" w:hAnsi="Arial"/>
          <w:b/>
          <w:spacing w:val="-5"/>
          <w:sz w:val="26"/>
        </w:rPr>
        <w:t>1)</w:t>
      </w:r>
    </w:p>
    <w:p w14:paraId="776BFFF9" w14:textId="49F597F2" w:rsidR="00D1596F" w:rsidRDefault="00254BD4">
      <w:pPr>
        <w:spacing w:before="244" w:line="298" w:lineRule="exact"/>
        <w:ind w:left="61"/>
      </w:pPr>
      <w:r>
        <w:rPr>
          <w:rFonts w:ascii="Arial" w:eastAsia="Arial"/>
          <w:b/>
        </w:rPr>
        <w:t>(</w:t>
      </w:r>
      <w:r>
        <w:rPr>
          <w:rFonts w:ascii="Cambria" w:eastAsia="Cambria"/>
          <w:sz w:val="26"/>
        </w:rPr>
        <w:t>🔴</w:t>
      </w:r>
      <w:r>
        <w:rPr>
          <w:rFonts w:ascii="Cambria" w:eastAsia="Cambria"/>
          <w:spacing w:val="16"/>
          <w:sz w:val="26"/>
        </w:rPr>
        <w:t xml:space="preserve"> </w:t>
      </w:r>
      <w:r>
        <w:rPr>
          <w:rFonts w:ascii="Arial" w:eastAsia="Arial"/>
          <w:b/>
        </w:rPr>
        <w:t>High</w:t>
      </w:r>
      <w:r>
        <w:rPr>
          <w:rFonts w:ascii="Arial" w:eastAsia="Arial"/>
          <w:b/>
          <w:spacing w:val="13"/>
        </w:rPr>
        <w:t xml:space="preserve"> </w:t>
      </w:r>
      <w:r>
        <w:rPr>
          <w:rFonts w:ascii="Arial" w:eastAsia="Arial"/>
          <w:b/>
        </w:rPr>
        <w:t>Priority)</w:t>
      </w:r>
      <w:r>
        <w:rPr>
          <w:rFonts w:ascii="Arial" w:eastAsia="Arial"/>
          <w:b/>
          <w:spacing w:val="13"/>
        </w:rPr>
        <w:t xml:space="preserve"> </w:t>
      </w:r>
      <w:r>
        <w:t>Set</w:t>
      </w:r>
      <w:r>
        <w:rPr>
          <w:spacing w:val="12"/>
        </w:rPr>
        <w:t xml:space="preserve"> </w:t>
      </w:r>
      <w:r>
        <w:t>up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rFonts w:ascii="Arial" w:eastAsia="Arial"/>
          <w:b/>
        </w:rPr>
        <w:t>environment</w:t>
      </w:r>
      <w:r>
        <w:rPr>
          <w:rFonts w:ascii="Arial" w:eastAsia="Arial"/>
          <w:b/>
          <w:spacing w:val="12"/>
        </w:rPr>
        <w:t xml:space="preserve"> </w:t>
      </w:r>
      <w:r>
        <w:t>&amp;</w:t>
      </w:r>
      <w:r>
        <w:rPr>
          <w:spacing w:val="13"/>
        </w:rPr>
        <w:t xml:space="preserve"> </w:t>
      </w:r>
      <w:r w:rsidR="00837B10">
        <w:t>re</w:t>
      </w:r>
      <w:r w:rsidR="00EF59DB">
        <w:t>quirement gathering</w:t>
      </w:r>
    </w:p>
    <w:p w14:paraId="776BFFFA" w14:textId="5798C9FF" w:rsidR="00D1596F" w:rsidRDefault="00254BD4">
      <w:pPr>
        <w:spacing w:line="291" w:lineRule="exact"/>
        <w:ind w:left="61"/>
      </w:pPr>
      <w:r>
        <w:rPr>
          <w:rFonts w:ascii="Arial" w:eastAsia="Arial"/>
          <w:b/>
        </w:rPr>
        <w:t>(</w:t>
      </w:r>
      <w:r>
        <w:rPr>
          <w:rFonts w:ascii="Cambria" w:eastAsia="Cambria"/>
          <w:sz w:val="26"/>
        </w:rPr>
        <w:t>🔴</w:t>
      </w:r>
      <w:r>
        <w:rPr>
          <w:rFonts w:ascii="Cambria" w:eastAsia="Cambria"/>
          <w:spacing w:val="24"/>
          <w:sz w:val="26"/>
        </w:rPr>
        <w:t xml:space="preserve"> </w:t>
      </w:r>
      <w:r>
        <w:rPr>
          <w:rFonts w:ascii="Arial" w:eastAsia="Arial"/>
          <w:b/>
        </w:rPr>
        <w:t>High</w:t>
      </w:r>
      <w:r>
        <w:rPr>
          <w:rFonts w:ascii="Arial" w:eastAsia="Arial"/>
          <w:b/>
          <w:spacing w:val="20"/>
        </w:rPr>
        <w:t xml:space="preserve"> </w:t>
      </w:r>
      <w:r>
        <w:rPr>
          <w:rFonts w:ascii="Arial" w:eastAsia="Arial"/>
          <w:b/>
        </w:rPr>
        <w:t>Priority)</w:t>
      </w:r>
      <w:r>
        <w:rPr>
          <w:rFonts w:ascii="Arial" w:eastAsia="Arial"/>
          <w:b/>
          <w:spacing w:val="20"/>
        </w:rPr>
        <w:t xml:space="preserve"> </w:t>
      </w:r>
      <w:r>
        <w:t>Integrate</w:t>
      </w:r>
      <w:r>
        <w:rPr>
          <w:spacing w:val="20"/>
        </w:rPr>
        <w:t xml:space="preserve"> </w:t>
      </w:r>
      <w:r>
        <w:rPr>
          <w:rFonts w:ascii="Arial" w:eastAsia="Arial"/>
          <w:b/>
        </w:rPr>
        <w:t>Google</w:t>
      </w:r>
      <w:r>
        <w:rPr>
          <w:rFonts w:ascii="Arial" w:eastAsia="Arial"/>
          <w:b/>
          <w:spacing w:val="20"/>
        </w:rPr>
        <w:t xml:space="preserve"> </w:t>
      </w:r>
      <w:r w:rsidR="00EF59DB">
        <w:rPr>
          <w:rFonts w:ascii="Arial" w:eastAsia="Arial"/>
          <w:b/>
        </w:rPr>
        <w:t>studio</w:t>
      </w:r>
      <w:r w:rsidR="006F378F">
        <w:rPr>
          <w:rFonts w:ascii="Arial" w:eastAsia="Arial"/>
          <w:b/>
        </w:rPr>
        <w:t>,</w:t>
      </w:r>
      <w:r w:rsidR="00FA3036">
        <w:rPr>
          <w:rFonts w:ascii="Arial" w:eastAsia="Arial"/>
          <w:b/>
        </w:rPr>
        <w:t xml:space="preserve"> </w:t>
      </w:r>
      <w:r w:rsidR="006F378F">
        <w:rPr>
          <w:rFonts w:ascii="Arial" w:eastAsia="Arial"/>
          <w:b/>
        </w:rPr>
        <w:t>lot</w:t>
      </w:r>
    </w:p>
    <w:p w14:paraId="776BFFFB" w14:textId="16219A6C" w:rsidR="00D1596F" w:rsidRDefault="00254BD4">
      <w:pPr>
        <w:spacing w:line="298" w:lineRule="exact"/>
        <w:ind w:left="61"/>
      </w:pPr>
      <w:r>
        <w:rPr>
          <w:rFonts w:ascii="Arial" w:eastAsia="Arial"/>
          <w:b/>
        </w:rPr>
        <w:t>(</w:t>
      </w:r>
      <w:r>
        <w:rPr>
          <w:rFonts w:ascii="Cambria" w:eastAsia="Cambria"/>
          <w:sz w:val="26"/>
        </w:rPr>
        <w:t>🟡</w:t>
      </w:r>
      <w:r>
        <w:rPr>
          <w:rFonts w:ascii="Cambria" w:eastAsia="Cambria"/>
          <w:spacing w:val="15"/>
          <w:sz w:val="26"/>
        </w:rPr>
        <w:t xml:space="preserve"> </w:t>
      </w:r>
      <w:r>
        <w:rPr>
          <w:rFonts w:ascii="Arial" w:eastAsia="Arial"/>
          <w:b/>
        </w:rPr>
        <w:t>Medium</w:t>
      </w:r>
      <w:r>
        <w:rPr>
          <w:rFonts w:ascii="Arial" w:eastAsia="Arial"/>
          <w:b/>
          <w:spacing w:val="13"/>
        </w:rPr>
        <w:t xml:space="preserve"> </w:t>
      </w:r>
      <w:r>
        <w:rPr>
          <w:rFonts w:ascii="Arial" w:eastAsia="Arial"/>
          <w:b/>
        </w:rPr>
        <w:t>Priority)</w:t>
      </w:r>
      <w:r>
        <w:rPr>
          <w:rFonts w:ascii="Arial" w:eastAsia="Arial"/>
          <w:b/>
          <w:spacing w:val="13"/>
        </w:rPr>
        <w:t xml:space="preserve"> </w:t>
      </w:r>
      <w:r>
        <w:t>Build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rFonts w:ascii="Arial" w:eastAsia="Arial"/>
          <w:b/>
        </w:rPr>
        <w:t>basic</w:t>
      </w:r>
      <w:r>
        <w:rPr>
          <w:rFonts w:ascii="Arial" w:eastAsia="Arial"/>
          <w:b/>
          <w:spacing w:val="13"/>
        </w:rPr>
        <w:t xml:space="preserve"> </w:t>
      </w:r>
      <w:r w:rsidR="003E01CF">
        <w:rPr>
          <w:rFonts w:ascii="Arial" w:eastAsia="Arial"/>
          <w:b/>
        </w:rPr>
        <w:t xml:space="preserve">source code </w:t>
      </w:r>
      <w:r>
        <w:rPr>
          <w:rFonts w:ascii="Arial" w:eastAsia="Arial"/>
          <w:b/>
        </w:rPr>
        <w:t>with</w:t>
      </w:r>
      <w:r>
        <w:rPr>
          <w:rFonts w:ascii="Arial" w:eastAsia="Arial"/>
          <w:b/>
          <w:spacing w:val="13"/>
        </w:rPr>
        <w:t xml:space="preserve"> </w:t>
      </w:r>
      <w:r>
        <w:rPr>
          <w:rFonts w:ascii="Arial" w:eastAsia="Arial"/>
          <w:b/>
        </w:rPr>
        <w:t>input</w:t>
      </w:r>
      <w:r>
        <w:rPr>
          <w:rFonts w:ascii="Arial" w:eastAsia="Arial"/>
          <w:b/>
          <w:spacing w:val="13"/>
        </w:rPr>
        <w:t xml:space="preserve"> </w:t>
      </w:r>
      <w:r>
        <w:rPr>
          <w:rFonts w:ascii="Arial" w:eastAsia="Arial"/>
          <w:b/>
          <w:spacing w:val="-2"/>
        </w:rPr>
        <w:t>fields</w:t>
      </w:r>
      <w:r>
        <w:rPr>
          <w:spacing w:val="-2"/>
        </w:rPr>
        <w:t>.</w:t>
      </w:r>
    </w:p>
    <w:p w14:paraId="776BFFFC" w14:textId="77777777" w:rsidR="00D1596F" w:rsidRDefault="00D1596F">
      <w:pPr>
        <w:pStyle w:val="BodyText"/>
        <w:spacing w:before="54"/>
      </w:pPr>
    </w:p>
    <w:p w14:paraId="776BFFFD" w14:textId="77777777" w:rsidR="00D1596F" w:rsidRDefault="00254BD4">
      <w:pPr>
        <w:pStyle w:val="Heading2"/>
      </w:pPr>
      <w:bookmarkStart w:id="11" w:name="Sprint_2_–_Core_Features_&amp;_Debugging_(Da"/>
      <w:bookmarkEnd w:id="11"/>
      <w:r>
        <w:t>Sprint</w:t>
      </w:r>
      <w:r>
        <w:rPr>
          <w:spacing w:val="-5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Core</w:t>
      </w:r>
      <w:r>
        <w:rPr>
          <w:spacing w:val="-4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Debugging</w:t>
      </w:r>
      <w:r>
        <w:rPr>
          <w:spacing w:val="-4"/>
        </w:rPr>
        <w:t xml:space="preserve"> </w:t>
      </w:r>
      <w:r>
        <w:t>(Day</w:t>
      </w:r>
      <w:r>
        <w:rPr>
          <w:spacing w:val="-4"/>
        </w:rPr>
        <w:t xml:space="preserve"> </w:t>
      </w:r>
      <w:r>
        <w:rPr>
          <w:spacing w:val="-5"/>
        </w:rPr>
        <w:t>2)</w:t>
      </w:r>
    </w:p>
    <w:p w14:paraId="776BFFFE" w14:textId="77777777" w:rsidR="00D1596F" w:rsidRDefault="00254BD4">
      <w:pPr>
        <w:spacing w:before="257" w:line="228" w:lineRule="auto"/>
        <w:ind w:left="61" w:right="2952"/>
      </w:pPr>
      <w:r>
        <w:rPr>
          <w:rFonts w:ascii="Arial" w:eastAsia="Arial"/>
          <w:b/>
        </w:rPr>
        <w:t>(</w:t>
      </w:r>
      <w:r>
        <w:rPr>
          <w:rFonts w:ascii="Cambria" w:eastAsia="Cambria"/>
          <w:sz w:val="26"/>
        </w:rPr>
        <w:t>🔴</w:t>
      </w:r>
      <w:r>
        <w:rPr>
          <w:rFonts w:ascii="Cambria" w:eastAsia="Cambria"/>
          <w:spacing w:val="-1"/>
          <w:sz w:val="26"/>
        </w:rPr>
        <w:t xml:space="preserve"> </w:t>
      </w:r>
      <w:r>
        <w:rPr>
          <w:rFonts w:ascii="Arial" w:eastAsia="Arial"/>
          <w:b/>
        </w:rPr>
        <w:t>High</w:t>
      </w:r>
      <w:r>
        <w:rPr>
          <w:rFonts w:ascii="Arial" w:eastAsia="Arial"/>
          <w:b/>
          <w:spacing w:val="-5"/>
        </w:rPr>
        <w:t xml:space="preserve"> </w:t>
      </w:r>
      <w:r>
        <w:rPr>
          <w:rFonts w:ascii="Arial" w:eastAsia="Arial"/>
          <w:b/>
        </w:rPr>
        <w:t>Priority)</w:t>
      </w:r>
      <w:r>
        <w:rPr>
          <w:rFonts w:ascii="Arial" w:eastAsia="Arial"/>
          <w:b/>
          <w:spacing w:val="-5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rPr>
          <w:rFonts w:ascii="Arial" w:eastAsia="Arial"/>
          <w:b/>
        </w:rPr>
        <w:t>search</w:t>
      </w:r>
      <w:r>
        <w:rPr>
          <w:rFonts w:ascii="Arial" w:eastAsia="Arial"/>
          <w:b/>
          <w:spacing w:val="-5"/>
        </w:rPr>
        <w:t xml:space="preserve"> </w:t>
      </w:r>
      <w:r>
        <w:rPr>
          <w:rFonts w:ascii="Arial" w:eastAsia="Arial"/>
          <w:b/>
        </w:rPr>
        <w:t>&amp;</w:t>
      </w:r>
      <w:r>
        <w:rPr>
          <w:rFonts w:ascii="Arial" w:eastAsia="Arial"/>
          <w:b/>
          <w:spacing w:val="-5"/>
        </w:rPr>
        <w:t xml:space="preserve"> </w:t>
      </w:r>
      <w:r>
        <w:rPr>
          <w:rFonts w:ascii="Arial" w:eastAsia="Arial"/>
          <w:b/>
        </w:rPr>
        <w:t>comparison</w:t>
      </w:r>
      <w:r>
        <w:rPr>
          <w:rFonts w:ascii="Arial" w:eastAsia="Arial"/>
          <w:b/>
          <w:spacing w:val="-5"/>
        </w:rPr>
        <w:t xml:space="preserve"> </w:t>
      </w:r>
      <w:r>
        <w:rPr>
          <w:rFonts w:ascii="Arial" w:eastAsia="Arial"/>
          <w:b/>
        </w:rPr>
        <w:t>functionalities</w:t>
      </w:r>
      <w:r>
        <w:t xml:space="preserve">. </w:t>
      </w:r>
      <w:r>
        <w:rPr>
          <w:rFonts w:ascii="Arial" w:eastAsia="Arial"/>
          <w:b/>
        </w:rPr>
        <w:t>(</w:t>
      </w:r>
      <w:r>
        <w:rPr>
          <w:rFonts w:ascii="Cambria" w:eastAsia="Cambria"/>
          <w:sz w:val="26"/>
        </w:rPr>
        <w:t>🔴</w:t>
      </w:r>
      <w:r>
        <w:rPr>
          <w:rFonts w:ascii="Cambria" w:eastAsia="Cambria"/>
          <w:sz w:val="26"/>
        </w:rPr>
        <w:t xml:space="preserve"> </w:t>
      </w:r>
      <w:r>
        <w:rPr>
          <w:rFonts w:ascii="Arial" w:eastAsia="Arial"/>
          <w:b/>
        </w:rPr>
        <w:t xml:space="preserve">High Priority) </w:t>
      </w:r>
      <w:r>
        <w:t xml:space="preserve">Debug API issues &amp; handle </w:t>
      </w:r>
      <w:r>
        <w:rPr>
          <w:rFonts w:ascii="Arial" w:eastAsia="Arial"/>
          <w:b/>
        </w:rPr>
        <w:t>errors in queries</w:t>
      </w:r>
      <w:r>
        <w:t>.</w:t>
      </w:r>
    </w:p>
    <w:p w14:paraId="776BFFFF" w14:textId="77777777" w:rsidR="00D1596F" w:rsidRDefault="00D1596F">
      <w:pPr>
        <w:pStyle w:val="BodyText"/>
        <w:spacing w:before="58"/>
      </w:pPr>
    </w:p>
    <w:p w14:paraId="776C0000" w14:textId="77777777" w:rsidR="00D1596F" w:rsidRDefault="00254BD4">
      <w:pPr>
        <w:pStyle w:val="Heading2"/>
      </w:pPr>
      <w:bookmarkStart w:id="12" w:name="Sprint_3_–_Testing,_Enhancements_&amp;_Submi"/>
      <w:bookmarkEnd w:id="12"/>
      <w:r>
        <w:t>Sprint</w:t>
      </w:r>
      <w:r>
        <w:rPr>
          <w:spacing w:val="-8"/>
        </w:rPr>
        <w:t xml:space="preserve"> </w:t>
      </w:r>
      <w:r>
        <w:t>3</w:t>
      </w:r>
      <w:r>
        <w:rPr>
          <w:spacing w:val="-8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Testing,</w:t>
      </w:r>
      <w:r>
        <w:rPr>
          <w:spacing w:val="-7"/>
        </w:rPr>
        <w:t xml:space="preserve"> </w:t>
      </w:r>
      <w:r>
        <w:t>Enhancements</w:t>
      </w:r>
      <w:r>
        <w:rPr>
          <w:spacing w:val="-8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Submission</w:t>
      </w:r>
      <w:r>
        <w:rPr>
          <w:spacing w:val="-8"/>
        </w:rPr>
        <w:t xml:space="preserve"> </w:t>
      </w:r>
      <w:r>
        <w:t>(Day</w:t>
      </w:r>
      <w:r>
        <w:rPr>
          <w:spacing w:val="-7"/>
        </w:rPr>
        <w:t xml:space="preserve"> </w:t>
      </w:r>
      <w:r>
        <w:rPr>
          <w:spacing w:val="-5"/>
        </w:rPr>
        <w:t>2)</w:t>
      </w:r>
    </w:p>
    <w:p w14:paraId="70B1ADA2" w14:textId="0A20800D" w:rsidR="007C3450" w:rsidRPr="007C3450" w:rsidRDefault="000F6C17" w:rsidP="000F6C17">
      <w:pPr>
        <w:spacing w:before="244" w:line="298" w:lineRule="exact"/>
        <w:rPr>
          <w:spacing w:val="-2"/>
          <w:lang w:val="en-IN"/>
        </w:rPr>
      </w:pPr>
      <w:r>
        <w:rPr>
          <w:rFonts w:ascii="Arial" w:eastAsia="Arial"/>
          <w:b/>
        </w:rPr>
        <w:t xml:space="preserve"> (</w:t>
      </w:r>
      <w:r>
        <w:rPr>
          <w:rFonts w:ascii="Segoe UI Emoji" w:eastAsia="Cambria" w:hAnsi="Segoe UI Emoji" w:cs="Segoe UI Emoji"/>
          <w:sz w:val="26"/>
        </w:rPr>
        <w:t>🟡</w:t>
      </w:r>
      <w:r>
        <w:rPr>
          <w:rFonts w:ascii="Cambria" w:eastAsia="Cambria"/>
          <w:spacing w:val="9"/>
          <w:sz w:val="26"/>
        </w:rPr>
        <w:t xml:space="preserve"> </w:t>
      </w:r>
      <w:r>
        <w:rPr>
          <w:rFonts w:ascii="Arial" w:eastAsia="Arial"/>
          <w:b/>
        </w:rPr>
        <w:t>Medium</w:t>
      </w:r>
      <w:r>
        <w:rPr>
          <w:rFonts w:ascii="Arial" w:eastAsia="Arial"/>
          <w:b/>
          <w:spacing w:val="8"/>
        </w:rPr>
        <w:t xml:space="preserve"> </w:t>
      </w:r>
      <w:r>
        <w:rPr>
          <w:rFonts w:ascii="Arial" w:eastAsia="Arial"/>
          <w:b/>
        </w:rPr>
        <w:t>Priority)</w:t>
      </w:r>
      <w:r>
        <w:rPr>
          <w:rFonts w:ascii="Arial" w:eastAsia="Arial"/>
          <w:b/>
          <w:spacing w:val="7"/>
        </w:rPr>
        <w:t xml:space="preserve"> </w:t>
      </w:r>
      <w:r>
        <w:t>Test</w:t>
      </w:r>
      <w:r>
        <w:rPr>
          <w:spacing w:val="8"/>
        </w:rPr>
        <w:t xml:space="preserve"> </w:t>
      </w:r>
      <w:r>
        <w:t>API</w:t>
      </w:r>
      <w:r>
        <w:rPr>
          <w:spacing w:val="7"/>
        </w:rPr>
        <w:t xml:space="preserve"> </w:t>
      </w:r>
      <w:r>
        <w:t>responses,</w:t>
      </w:r>
      <w:r>
        <w:rPr>
          <w:spacing w:val="8"/>
        </w:rPr>
        <w:t xml:space="preserve"> </w:t>
      </w:r>
      <w:r>
        <w:t>refine</w:t>
      </w:r>
      <w:r>
        <w:rPr>
          <w:spacing w:val="7"/>
        </w:rPr>
        <w:t xml:space="preserve"> </w:t>
      </w:r>
      <w:r>
        <w:t>UI,</w:t>
      </w:r>
      <w:r>
        <w:rPr>
          <w:spacing w:val="8"/>
        </w:rPr>
        <w:t xml:space="preserve"> </w:t>
      </w:r>
      <w:r>
        <w:t>&amp;</w:t>
      </w:r>
      <w:r>
        <w:rPr>
          <w:spacing w:val="7"/>
        </w:rPr>
        <w:t xml:space="preserve"> </w:t>
      </w:r>
      <w:r>
        <w:t>fix</w:t>
      </w:r>
      <w:r>
        <w:rPr>
          <w:spacing w:val="8"/>
        </w:rPr>
        <w:t xml:space="preserve"> </w:t>
      </w:r>
      <w:r>
        <w:t>UI</w:t>
      </w:r>
      <w:r>
        <w:rPr>
          <w:spacing w:val="8"/>
        </w:rPr>
        <w:t xml:space="preserve"> </w:t>
      </w:r>
      <w:r>
        <w:rPr>
          <w:spacing w:val="-2"/>
        </w:rPr>
        <w:t>bugs.</w:t>
      </w:r>
      <w:r w:rsidR="007C3450" w:rsidRPr="007C3450">
        <w:rPr>
          <w:rFonts w:ascii="Montserrat" w:eastAsia="Times New Roman" w:hAnsi="Montserrat" w:cs="Times New Roman"/>
          <w:sz w:val="21"/>
          <w:szCs w:val="21"/>
          <w:lang w:val="en-IN" w:eastAsia="en-IN"/>
        </w:rPr>
        <w:t xml:space="preserve"> </w:t>
      </w:r>
      <w:r w:rsidR="007C3450" w:rsidRPr="007C3450">
        <w:rPr>
          <w:spacing w:val="-2"/>
          <w:lang w:val="en-IN"/>
        </w:rPr>
        <w:t>Ensure </w:t>
      </w:r>
      <w:r w:rsidR="007C3450" w:rsidRPr="007C3450">
        <w:rPr>
          <w:b/>
          <w:bCs/>
          <w:spacing w:val="-2"/>
          <w:lang w:val="en-IN"/>
        </w:rPr>
        <w:t xml:space="preserve">real-time </w:t>
      </w:r>
      <w:r>
        <w:rPr>
          <w:b/>
          <w:bCs/>
          <w:spacing w:val="-2"/>
          <w:lang w:val="en-IN"/>
        </w:rPr>
        <w:t xml:space="preserve">    </w:t>
      </w:r>
      <w:r w:rsidR="007C3450" w:rsidRPr="007C3450">
        <w:rPr>
          <w:b/>
          <w:bCs/>
          <w:spacing w:val="-2"/>
          <w:lang w:val="en-IN"/>
        </w:rPr>
        <w:t>responsiveness</w:t>
      </w:r>
      <w:r w:rsidR="007C3450" w:rsidRPr="007C3450">
        <w:rPr>
          <w:spacing w:val="-2"/>
          <w:lang w:val="en-IN"/>
        </w:rPr>
        <w:t> with minimal latency.</w:t>
      </w:r>
    </w:p>
    <w:p w14:paraId="776C0003" w14:textId="6C5C8C23" w:rsidR="00D1596F" w:rsidRDefault="0082451A">
      <w:pPr>
        <w:spacing w:line="298" w:lineRule="exact"/>
        <w:sectPr w:rsidR="00D1596F">
          <w:pgSz w:w="12240" w:h="15840"/>
          <w:pgMar w:top="1380" w:right="720" w:bottom="280" w:left="1440" w:header="720" w:footer="720" w:gutter="0"/>
          <w:cols w:space="720"/>
        </w:sectPr>
      </w:pPr>
      <w:r>
        <w:t xml:space="preserve"> </w:t>
      </w:r>
      <w:r>
        <w:rPr>
          <w:rFonts w:ascii="Arial" w:eastAsia="Arial"/>
          <w:b/>
          <w:w w:val="105"/>
        </w:rPr>
        <w:t>(</w:t>
      </w:r>
      <w:r>
        <w:rPr>
          <w:rFonts w:ascii="Cambria" w:eastAsia="Cambria"/>
          <w:w w:val="105"/>
          <w:sz w:val="26"/>
        </w:rPr>
        <w:t>🟢</w:t>
      </w:r>
      <w:r>
        <w:rPr>
          <w:rFonts w:ascii="Cambria" w:eastAsia="Cambria"/>
          <w:spacing w:val="-11"/>
          <w:w w:val="105"/>
          <w:sz w:val="26"/>
        </w:rPr>
        <w:t xml:space="preserve"> </w:t>
      </w:r>
      <w:r>
        <w:rPr>
          <w:rFonts w:ascii="Arial" w:eastAsia="Arial"/>
          <w:b/>
          <w:w w:val="105"/>
        </w:rPr>
        <w:t>Low</w:t>
      </w:r>
      <w:r>
        <w:rPr>
          <w:rFonts w:ascii="Arial" w:eastAsia="Arial"/>
          <w:b/>
          <w:spacing w:val="-15"/>
          <w:w w:val="105"/>
        </w:rPr>
        <w:t xml:space="preserve"> </w:t>
      </w:r>
      <w:r>
        <w:rPr>
          <w:rFonts w:ascii="Arial" w:eastAsia="Arial"/>
          <w:b/>
          <w:w w:val="105"/>
        </w:rPr>
        <w:t>Priority)</w:t>
      </w:r>
      <w:r>
        <w:rPr>
          <w:rFonts w:ascii="Arial" w:eastAsia="Arial"/>
          <w:b/>
          <w:spacing w:val="-14"/>
          <w:w w:val="105"/>
        </w:rPr>
        <w:t xml:space="preserve"> </w:t>
      </w:r>
      <w:r>
        <w:rPr>
          <w:w w:val="105"/>
        </w:rPr>
        <w:t>Final</w:t>
      </w:r>
      <w:r>
        <w:rPr>
          <w:spacing w:val="-15"/>
          <w:w w:val="105"/>
        </w:rPr>
        <w:t xml:space="preserve"> </w:t>
      </w:r>
      <w:r>
        <w:rPr>
          <w:rFonts w:ascii="Arial" w:eastAsia="Arial"/>
          <w:b/>
          <w:w w:val="105"/>
        </w:rPr>
        <w:t>demo</w:t>
      </w:r>
      <w:r>
        <w:rPr>
          <w:rFonts w:ascii="Arial" w:eastAsia="Arial"/>
          <w:b/>
          <w:spacing w:val="-15"/>
          <w:w w:val="105"/>
        </w:rPr>
        <w:t xml:space="preserve"> </w:t>
      </w:r>
      <w:r>
        <w:rPr>
          <w:rFonts w:ascii="Arial" w:eastAsia="Arial"/>
          <w:b/>
          <w:w w:val="105"/>
        </w:rPr>
        <w:t>preparation</w:t>
      </w:r>
      <w:r>
        <w:rPr>
          <w:rFonts w:ascii="Arial" w:eastAsia="Arial"/>
          <w:b/>
          <w:spacing w:val="-14"/>
          <w:w w:val="105"/>
        </w:rPr>
        <w:t xml:space="preserve"> </w:t>
      </w:r>
      <w:r>
        <w:rPr>
          <w:rFonts w:ascii="Arial" w:eastAsia="Arial"/>
          <w:b/>
          <w:w w:val="105"/>
        </w:rPr>
        <w:t>&amp;</w:t>
      </w:r>
      <w:r>
        <w:rPr>
          <w:rFonts w:ascii="Arial" w:eastAsia="Arial"/>
          <w:b/>
          <w:spacing w:val="-15"/>
          <w:w w:val="105"/>
        </w:rPr>
        <w:t xml:space="preserve"> </w:t>
      </w:r>
      <w:r>
        <w:rPr>
          <w:rFonts w:ascii="Arial" w:eastAsia="Arial"/>
          <w:b/>
          <w:spacing w:val="-2"/>
          <w:w w:val="105"/>
        </w:rPr>
        <w:t>deployment</w:t>
      </w:r>
    </w:p>
    <w:p w14:paraId="776C0004" w14:textId="71FD002A" w:rsidR="00D1596F" w:rsidRDefault="00254BD4" w:rsidP="000B685C">
      <w:pPr>
        <w:pStyle w:val="BodyText"/>
        <w:spacing w:line="20" w:lineRule="exact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776C0081" wp14:editId="483840E8">
                <wp:extent cx="5867400" cy="2618740"/>
                <wp:effectExtent l="0" t="0" r="0" b="0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2618740"/>
                          <a:chOff x="0" y="0"/>
                          <a:chExt cx="5867400" cy="1270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6350"/>
                            <a:ext cx="5867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87878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B469A6" id="Group 8" o:spid="_x0000_s1026" style="width:462pt;height:206.2pt;mso-position-horizontal-relative:char;mso-position-vertical-relative:line" coordsize="5867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">
                <v:shape id="Graphic 9" o:spid="_x0000_s1027" style="position:absolute;top:63;width:58674;height:13;visibility:visible;mso-wrap-style:square;v-text-anchor:top" coordsize="5867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" path="m,l5867400,e" filled="f" strokecolor="#878787" strokeweight="1pt">
                  <v:path arrowok="t"/>
                </v:shape>
                <w10:anchorlock/>
              </v:group>
            </w:pict>
          </mc:Fallback>
        </mc:AlternateContent>
      </w:r>
    </w:p>
    <w:p w14:paraId="776C0006" w14:textId="77777777" w:rsidR="00D1596F" w:rsidRDefault="00254BD4">
      <w:pPr>
        <w:pStyle w:val="Heading1"/>
      </w:pPr>
      <w:bookmarkStart w:id="13" w:name="Phase-5:_Project_Development_"/>
      <w:bookmarkEnd w:id="13"/>
      <w:r>
        <w:t>Phase-5:</w:t>
      </w:r>
      <w:r>
        <w:rPr>
          <w:spacing w:val="-10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rPr>
          <w:spacing w:val="-2"/>
        </w:rPr>
        <w:t>Development</w:t>
      </w:r>
    </w:p>
    <w:p w14:paraId="776C0007" w14:textId="77777777" w:rsidR="00D1596F" w:rsidRDefault="00254BD4">
      <w:pPr>
        <w:pStyle w:val="Heading2"/>
        <w:spacing w:before="338"/>
      </w:pPr>
      <w:r>
        <w:rPr>
          <w:spacing w:val="-2"/>
        </w:rPr>
        <w:t>Objective:</w:t>
      </w:r>
    </w:p>
    <w:p w14:paraId="7DDF76E9" w14:textId="0AF63268" w:rsidR="00272C15" w:rsidRPr="006D491C" w:rsidRDefault="00254BD4">
      <w:pPr>
        <w:pStyle w:val="BodyText"/>
        <w:spacing w:before="285"/>
      </w:pPr>
      <w:r>
        <w:t>Implement</w:t>
      </w:r>
      <w:r>
        <w:rPr>
          <w:spacing w:val="-6"/>
        </w:rPr>
        <w:t xml:space="preserve"> </w:t>
      </w:r>
      <w:r>
        <w:t>core</w:t>
      </w:r>
      <w:r>
        <w:rPr>
          <w:spacing w:val="-6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 w:rsidR="00272C15" w:rsidRPr="00272C15">
        <w:rPr>
          <w:b/>
          <w:bCs/>
          <w:spacing w:val="-6"/>
          <w:lang w:val="en-IN"/>
        </w:rPr>
        <w:t xml:space="preserve"> </w:t>
      </w:r>
      <w:r w:rsidR="00272C15" w:rsidRPr="00272C15">
        <w:rPr>
          <w:spacing w:val="-6"/>
          <w:lang w:val="en-IN"/>
        </w:rPr>
        <w:t>Gesture-Based Human-Computer Interaction System</w:t>
      </w:r>
    </w:p>
    <w:tbl>
      <w:tblPr>
        <w:tblW w:w="1309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50"/>
        <w:gridCol w:w="5942"/>
      </w:tblGrid>
      <w:tr w:rsidR="00272C15" w:rsidRPr="00272C15" w14:paraId="39E512FF" w14:textId="77777777" w:rsidTr="00272C15">
        <w:tc>
          <w:tcPr>
            <w:tcW w:w="0" w:type="auto"/>
            <w:tcBorders>
              <w:top w:val="single" w:sz="6" w:space="0" w:color="F4F4F4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E1BEA9" w14:textId="58D2BF1E" w:rsidR="00272C15" w:rsidRPr="00272C15" w:rsidRDefault="00272C15" w:rsidP="00272C15">
            <w:pPr>
              <w:pStyle w:val="BodyText"/>
              <w:spacing w:before="285"/>
              <w:rPr>
                <w:b/>
                <w:bCs/>
                <w:spacing w:val="-6"/>
                <w:lang w:val="en-IN"/>
              </w:rPr>
            </w:pPr>
            <w:r w:rsidRPr="00272C15">
              <w:rPr>
                <w:b/>
                <w:bCs/>
                <w:spacing w:val="-6"/>
                <w:lang w:val="en-IN"/>
              </w:rPr>
              <w:t> </w:t>
            </w:r>
          </w:p>
        </w:tc>
        <w:tc>
          <w:tcPr>
            <w:tcW w:w="0" w:type="auto"/>
            <w:tcBorders>
              <w:top w:val="single" w:sz="6" w:space="0" w:color="F4F4F4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5C102A" w14:textId="5A0F472D" w:rsidR="00272C15" w:rsidRPr="00272C15" w:rsidRDefault="00272C15" w:rsidP="00272C15">
            <w:pPr>
              <w:pStyle w:val="BodyText"/>
              <w:spacing w:before="285"/>
              <w:rPr>
                <w:b/>
                <w:bCs/>
                <w:spacing w:val="-6"/>
                <w:lang w:val="en-IN"/>
              </w:rPr>
            </w:pPr>
          </w:p>
        </w:tc>
      </w:tr>
    </w:tbl>
    <w:p w14:paraId="776C000A" w14:textId="729AC834" w:rsidR="00D1596F" w:rsidRDefault="00254BD4">
      <w:pPr>
        <w:pStyle w:val="Heading2"/>
      </w:pPr>
      <w:bookmarkStart w:id="14" w:name="Key_Points:_"/>
      <w:bookmarkEnd w:id="14"/>
      <w:r>
        <w:t>Key</w:t>
      </w:r>
      <w:r>
        <w:rPr>
          <w:spacing w:val="-3"/>
        </w:rPr>
        <w:t xml:space="preserve"> </w:t>
      </w:r>
      <w:r>
        <w:rPr>
          <w:spacing w:val="-2"/>
        </w:rPr>
        <w:t>Points:</w:t>
      </w:r>
    </w:p>
    <w:p w14:paraId="776C000B" w14:textId="77777777" w:rsidR="00D1596F" w:rsidRDefault="00254BD4">
      <w:pPr>
        <w:pStyle w:val="ListParagraph"/>
        <w:numPr>
          <w:ilvl w:val="0"/>
          <w:numId w:val="5"/>
        </w:numPr>
        <w:tabs>
          <w:tab w:val="left" w:pos="718"/>
        </w:tabs>
        <w:spacing w:before="285"/>
        <w:ind w:left="718" w:hanging="358"/>
        <w:rPr>
          <w:rFonts w:ascii="Arial"/>
          <w:b/>
        </w:rPr>
      </w:pPr>
      <w:r>
        <w:rPr>
          <w:rFonts w:ascii="Arial"/>
          <w:b/>
          <w:spacing w:val="-2"/>
        </w:rPr>
        <w:t>Technology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  <w:spacing w:val="-2"/>
        </w:rPr>
        <w:t>Stack</w:t>
      </w:r>
      <w:r>
        <w:rPr>
          <w:rFonts w:ascii="Arial"/>
          <w:b/>
        </w:rPr>
        <w:t xml:space="preserve"> </w:t>
      </w:r>
      <w:r>
        <w:rPr>
          <w:rFonts w:ascii="Arial"/>
          <w:b/>
          <w:spacing w:val="-2"/>
        </w:rPr>
        <w:t>Used:</w:t>
      </w:r>
    </w:p>
    <w:p w14:paraId="776C000C" w14:textId="77777777" w:rsidR="00D1596F" w:rsidRDefault="00D1596F">
      <w:pPr>
        <w:pStyle w:val="BodyText"/>
        <w:spacing w:before="76"/>
        <w:rPr>
          <w:rFonts w:ascii="Arial"/>
          <w:b/>
        </w:rPr>
      </w:pPr>
    </w:p>
    <w:p w14:paraId="59AA70D1" w14:textId="7358C745" w:rsidR="00FF4441" w:rsidRPr="00854A8C" w:rsidRDefault="00854A8C" w:rsidP="00854A8C">
      <w:pPr>
        <w:tabs>
          <w:tab w:val="left" w:pos="1439"/>
        </w:tabs>
        <w:rPr>
          <w:rFonts w:ascii="Arial" w:hAnsi="Arial"/>
          <w:b/>
          <w:lang w:val="en-IN"/>
        </w:rPr>
      </w:pPr>
      <w:r>
        <w:rPr>
          <w:rFonts w:ascii="Montserrat" w:eastAsia="Times New Roman" w:hAnsi="Montserrat" w:cs="Times New Roman"/>
          <w:b/>
          <w:bCs/>
          <w:sz w:val="21"/>
          <w:szCs w:val="21"/>
          <w:lang w:val="en-IN" w:eastAsia="en-IN"/>
        </w:rPr>
        <w:t xml:space="preserve">      </w:t>
      </w:r>
      <w:r w:rsidR="00B2042B">
        <w:rPr>
          <w:rFonts w:ascii="Montserrat" w:eastAsia="Times New Roman" w:hAnsi="Montserrat" w:cs="Times New Roman"/>
          <w:b/>
          <w:bCs/>
          <w:sz w:val="21"/>
          <w:szCs w:val="21"/>
          <w:lang w:val="en-IN" w:eastAsia="en-IN"/>
        </w:rPr>
        <w:t xml:space="preserve">   </w:t>
      </w:r>
      <w:r w:rsidR="00FF4441" w:rsidRPr="00854A8C">
        <w:rPr>
          <w:rFonts w:ascii="Montserrat" w:eastAsia="Times New Roman" w:hAnsi="Montserrat" w:cs="Times New Roman"/>
          <w:b/>
          <w:bCs/>
          <w:sz w:val="21"/>
          <w:szCs w:val="21"/>
          <w:lang w:val="en-IN" w:eastAsia="en-IN"/>
        </w:rPr>
        <w:t xml:space="preserve"> </w:t>
      </w:r>
      <w:r w:rsidR="00750B11">
        <w:rPr>
          <w:rFonts w:ascii="Montserrat" w:eastAsia="Times New Roman" w:hAnsi="Montserrat" w:cs="Times New Roman"/>
          <w:b/>
          <w:bCs/>
          <w:sz w:val="21"/>
          <w:szCs w:val="21"/>
          <w:lang w:val="en-IN" w:eastAsia="en-IN"/>
        </w:rPr>
        <w:t xml:space="preserve">    </w:t>
      </w:r>
      <w:r w:rsidR="00FF4441" w:rsidRPr="00854A8C">
        <w:rPr>
          <w:rFonts w:ascii="Arial" w:hAnsi="Arial"/>
          <w:b/>
          <w:bCs/>
          <w:lang w:val="en-IN"/>
        </w:rPr>
        <w:t>Frontend &amp; User Interface (UI):</w:t>
      </w:r>
    </w:p>
    <w:p w14:paraId="7AB6E9FF" w14:textId="77777777" w:rsidR="00FF4441" w:rsidRPr="00FF4441" w:rsidRDefault="00FF4441" w:rsidP="00FF4441">
      <w:pPr>
        <w:pStyle w:val="ListParagraph"/>
        <w:numPr>
          <w:ilvl w:val="1"/>
          <w:numId w:val="5"/>
        </w:numPr>
        <w:tabs>
          <w:tab w:val="left" w:pos="1439"/>
        </w:tabs>
        <w:spacing w:before="0"/>
        <w:ind w:left="1439" w:hanging="359"/>
        <w:rPr>
          <w:rFonts w:ascii="Arial" w:hAnsi="Arial"/>
          <w:bCs/>
          <w:lang w:val="en-IN"/>
        </w:rPr>
      </w:pPr>
      <w:r w:rsidRPr="00FF4441">
        <w:rPr>
          <w:rFonts w:ascii="Arial" w:hAnsi="Arial"/>
          <w:bCs/>
          <w:lang w:val="en-IN"/>
        </w:rPr>
        <w:t>Build a visual feedback system using </w:t>
      </w:r>
      <w:proofErr w:type="spellStart"/>
      <w:r w:rsidRPr="00FF4441">
        <w:rPr>
          <w:rFonts w:ascii="Arial" w:hAnsi="Arial"/>
          <w:bCs/>
          <w:lang w:val="en-IN"/>
        </w:rPr>
        <w:t>Streamlit</w:t>
      </w:r>
      <w:proofErr w:type="spellEnd"/>
      <w:r w:rsidRPr="00FF4441">
        <w:rPr>
          <w:rFonts w:ascii="Arial" w:hAnsi="Arial"/>
          <w:bCs/>
          <w:lang w:val="en-IN"/>
        </w:rPr>
        <w:t>, Flask Web UI, or ReactJS.</w:t>
      </w:r>
    </w:p>
    <w:p w14:paraId="563BE74D" w14:textId="77777777" w:rsidR="00FF4441" w:rsidRPr="00FF4441" w:rsidRDefault="00FF4441" w:rsidP="00FF4441">
      <w:pPr>
        <w:pStyle w:val="ListParagraph"/>
        <w:numPr>
          <w:ilvl w:val="1"/>
          <w:numId w:val="5"/>
        </w:numPr>
        <w:tabs>
          <w:tab w:val="left" w:pos="1439"/>
        </w:tabs>
        <w:spacing w:before="0"/>
        <w:ind w:left="1439" w:hanging="359"/>
        <w:rPr>
          <w:rFonts w:ascii="Arial" w:hAnsi="Arial"/>
          <w:bCs/>
          <w:lang w:val="en-IN"/>
        </w:rPr>
      </w:pPr>
      <w:r w:rsidRPr="00FF4441">
        <w:rPr>
          <w:rFonts w:ascii="Arial" w:hAnsi="Arial"/>
          <w:bCs/>
          <w:lang w:val="en-IN"/>
        </w:rPr>
        <w:t>Display detected gestures, interpreted commands, and system responses.</w:t>
      </w:r>
    </w:p>
    <w:p w14:paraId="776C000D" w14:textId="532564FD" w:rsidR="00D1596F" w:rsidRPr="00B2042B" w:rsidRDefault="00254BD4" w:rsidP="00854A8C">
      <w:pPr>
        <w:pStyle w:val="ListParagraph"/>
        <w:tabs>
          <w:tab w:val="left" w:pos="1439"/>
        </w:tabs>
        <w:spacing w:before="0"/>
        <w:ind w:firstLine="0"/>
        <w:rPr>
          <w:bCs/>
        </w:rPr>
      </w:pPr>
      <w:r w:rsidRPr="00B2042B">
        <w:rPr>
          <w:rFonts w:ascii="Arial" w:hAnsi="Arial"/>
          <w:bCs/>
          <w:spacing w:val="-9"/>
        </w:rPr>
        <w:t xml:space="preserve"> </w:t>
      </w:r>
      <w:proofErr w:type="spellStart"/>
      <w:r w:rsidRPr="00B2042B">
        <w:rPr>
          <w:bCs/>
          <w:spacing w:val="-2"/>
        </w:rPr>
        <w:t>Streamlit</w:t>
      </w:r>
      <w:proofErr w:type="spellEnd"/>
    </w:p>
    <w:p w14:paraId="759D45FF" w14:textId="1C27D9C5" w:rsidR="00FF5C02" w:rsidRDefault="00FF5C02" w:rsidP="00FF5C02">
      <w:pPr>
        <w:tabs>
          <w:tab w:val="left" w:pos="1439"/>
        </w:tabs>
        <w:rPr>
          <w:rFonts w:ascii="Arial" w:hAnsi="Arial"/>
          <w:b/>
        </w:rPr>
      </w:pPr>
      <w:r>
        <w:rPr>
          <w:rFonts w:ascii="Arial" w:hAnsi="Arial"/>
          <w:b/>
          <w:bCs/>
        </w:rPr>
        <w:t xml:space="preserve">     </w:t>
      </w:r>
      <w:r w:rsidR="00B2042B">
        <w:rPr>
          <w:rFonts w:ascii="Arial" w:hAnsi="Arial"/>
          <w:b/>
          <w:bCs/>
        </w:rPr>
        <w:t xml:space="preserve">   </w:t>
      </w:r>
      <w:r>
        <w:rPr>
          <w:rFonts w:ascii="Arial" w:hAnsi="Arial"/>
          <w:b/>
          <w:bCs/>
        </w:rPr>
        <w:t xml:space="preserve">  </w:t>
      </w:r>
      <w:r w:rsidR="00750B11">
        <w:rPr>
          <w:rFonts w:ascii="Arial" w:hAnsi="Arial"/>
          <w:b/>
          <w:bCs/>
        </w:rPr>
        <w:t xml:space="preserve">    </w:t>
      </w:r>
      <w:r w:rsidRPr="00FF5C02">
        <w:rPr>
          <w:rFonts w:ascii="Arial" w:hAnsi="Arial"/>
          <w:b/>
          <w:bCs/>
        </w:rPr>
        <w:t>Backend &amp; API Development:</w:t>
      </w:r>
      <w:r w:rsidRPr="00FF5C02">
        <w:rPr>
          <w:rFonts w:ascii="Arial" w:hAnsi="Arial"/>
          <w:b/>
        </w:rPr>
        <w:t xml:space="preserve"> </w:t>
      </w:r>
    </w:p>
    <w:p w14:paraId="34A71613" w14:textId="66C584C8" w:rsidR="00920523" w:rsidRPr="008D708C" w:rsidRDefault="00FF5C02" w:rsidP="00FF5C02">
      <w:pPr>
        <w:tabs>
          <w:tab w:val="left" w:pos="1439"/>
        </w:tabs>
        <w:rPr>
          <w:rFonts w:ascii="Arial" w:hAnsi="Arial"/>
          <w:bCs/>
          <w:spacing w:val="-7"/>
          <w:lang w:val="en-IN"/>
        </w:rPr>
      </w:pPr>
      <w:r w:rsidRPr="008D708C">
        <w:rPr>
          <w:rFonts w:ascii="Arial" w:hAnsi="Arial"/>
          <w:bCs/>
        </w:rPr>
        <w:t xml:space="preserve">                </w:t>
      </w:r>
      <w:r w:rsidR="008D708C" w:rsidRPr="008D708C">
        <w:rPr>
          <w:rFonts w:ascii="Arial" w:hAnsi="Arial"/>
          <w:bCs/>
        </w:rPr>
        <w:t xml:space="preserve">       </w:t>
      </w:r>
      <w:r w:rsidR="00920523" w:rsidRPr="008D708C">
        <w:rPr>
          <w:rFonts w:ascii="Arial" w:hAnsi="Arial"/>
          <w:bCs/>
          <w:spacing w:val="-7"/>
          <w:lang w:val="en-IN"/>
        </w:rPr>
        <w:t>Create a Flask/Fast API-based backend for processing gestures and triggering commands.</w:t>
      </w:r>
    </w:p>
    <w:p w14:paraId="09069AB7" w14:textId="77777777" w:rsidR="00920523" w:rsidRPr="00920523" w:rsidRDefault="00920523" w:rsidP="00920523">
      <w:pPr>
        <w:pStyle w:val="ListParagraph"/>
        <w:numPr>
          <w:ilvl w:val="1"/>
          <w:numId w:val="5"/>
        </w:numPr>
        <w:tabs>
          <w:tab w:val="left" w:pos="1439"/>
        </w:tabs>
        <w:ind w:left="1439" w:hanging="359"/>
        <w:rPr>
          <w:rFonts w:ascii="Arial" w:hAnsi="Arial"/>
          <w:bCs/>
          <w:spacing w:val="-7"/>
          <w:lang w:val="en-IN"/>
        </w:rPr>
      </w:pPr>
      <w:r w:rsidRPr="00920523">
        <w:rPr>
          <w:rFonts w:ascii="Arial" w:hAnsi="Arial"/>
          <w:bCs/>
          <w:spacing w:val="-7"/>
          <w:lang w:val="en-IN"/>
        </w:rPr>
        <w:t>Integrate cloud services (e.g., Google Cloud AI) for enhanced NLP capabilities.</w:t>
      </w:r>
    </w:p>
    <w:p w14:paraId="776C000E" w14:textId="5D6A20B7" w:rsidR="00D1596F" w:rsidRPr="008D708C" w:rsidRDefault="00254BD4">
      <w:pPr>
        <w:pStyle w:val="ListParagraph"/>
        <w:numPr>
          <w:ilvl w:val="1"/>
          <w:numId w:val="5"/>
        </w:numPr>
        <w:tabs>
          <w:tab w:val="left" w:pos="1439"/>
        </w:tabs>
        <w:ind w:left="1439" w:hanging="359"/>
        <w:rPr>
          <w:bCs/>
        </w:rPr>
      </w:pPr>
      <w:r w:rsidRPr="008D708C">
        <w:rPr>
          <w:bCs/>
        </w:rPr>
        <w:t>Google</w:t>
      </w:r>
      <w:r w:rsidRPr="008D708C">
        <w:rPr>
          <w:bCs/>
          <w:spacing w:val="-6"/>
        </w:rPr>
        <w:t xml:space="preserve"> </w:t>
      </w:r>
      <w:r w:rsidRPr="008D708C">
        <w:rPr>
          <w:bCs/>
        </w:rPr>
        <w:t>Gemini</w:t>
      </w:r>
      <w:r w:rsidRPr="008D708C">
        <w:rPr>
          <w:bCs/>
          <w:spacing w:val="-6"/>
        </w:rPr>
        <w:t xml:space="preserve"> </w:t>
      </w:r>
      <w:r w:rsidRPr="008D708C">
        <w:rPr>
          <w:bCs/>
        </w:rPr>
        <w:t>Flash</w:t>
      </w:r>
      <w:r w:rsidRPr="008D708C">
        <w:rPr>
          <w:bCs/>
          <w:spacing w:val="-6"/>
        </w:rPr>
        <w:t xml:space="preserve"> </w:t>
      </w:r>
      <w:r w:rsidRPr="008D708C">
        <w:rPr>
          <w:bCs/>
          <w:spacing w:val="-5"/>
        </w:rPr>
        <w:t>API</w:t>
      </w:r>
    </w:p>
    <w:p w14:paraId="776C000F" w14:textId="3CC8F57C" w:rsidR="00D1596F" w:rsidRDefault="008D708C" w:rsidP="008D708C">
      <w:pPr>
        <w:tabs>
          <w:tab w:val="left" w:pos="1439"/>
        </w:tabs>
        <w:rPr>
          <w:spacing w:val="-2"/>
        </w:rPr>
      </w:pPr>
      <w:r>
        <w:rPr>
          <w:rFonts w:ascii="Arial" w:hAnsi="Arial"/>
          <w:b/>
        </w:rPr>
        <w:t xml:space="preserve">      </w:t>
      </w:r>
      <w:r w:rsidR="00361F60">
        <w:rPr>
          <w:rFonts w:ascii="Arial" w:hAnsi="Arial"/>
          <w:b/>
        </w:rPr>
        <w:t xml:space="preserve"> </w:t>
      </w:r>
      <w:r w:rsidR="00750B11">
        <w:rPr>
          <w:rFonts w:ascii="Arial" w:hAnsi="Arial"/>
          <w:b/>
        </w:rPr>
        <w:t xml:space="preserve">    </w:t>
      </w:r>
      <w:r w:rsidR="00361F60">
        <w:rPr>
          <w:rFonts w:ascii="Arial" w:hAnsi="Arial"/>
          <w:b/>
        </w:rPr>
        <w:t xml:space="preserve"> </w:t>
      </w:r>
      <w:r>
        <w:rPr>
          <w:rFonts w:ascii="Arial" w:hAnsi="Arial"/>
          <w:b/>
        </w:rPr>
        <w:t xml:space="preserve">  </w:t>
      </w:r>
      <w:r w:rsidRPr="008D708C">
        <w:rPr>
          <w:rFonts w:ascii="Arial" w:hAnsi="Arial"/>
          <w:b/>
        </w:rPr>
        <w:t>Programming</w:t>
      </w:r>
      <w:r w:rsidRPr="008D708C">
        <w:rPr>
          <w:rFonts w:ascii="Arial" w:hAnsi="Arial"/>
          <w:b/>
          <w:spacing w:val="-10"/>
        </w:rPr>
        <w:t xml:space="preserve"> </w:t>
      </w:r>
      <w:r w:rsidRPr="008D708C">
        <w:rPr>
          <w:rFonts w:ascii="Arial" w:hAnsi="Arial"/>
          <w:b/>
        </w:rPr>
        <w:t>Language:</w:t>
      </w:r>
      <w:r w:rsidRPr="008D708C">
        <w:rPr>
          <w:rFonts w:ascii="Arial" w:hAnsi="Arial"/>
          <w:b/>
          <w:spacing w:val="-10"/>
        </w:rPr>
        <w:t xml:space="preserve"> </w:t>
      </w:r>
      <w:r w:rsidRPr="008D708C">
        <w:rPr>
          <w:spacing w:val="-2"/>
        </w:rPr>
        <w:t>Python</w:t>
      </w:r>
    </w:p>
    <w:p w14:paraId="7D4478BC" w14:textId="77777777" w:rsidR="00B2042B" w:rsidRDefault="00B2042B" w:rsidP="008D708C">
      <w:pPr>
        <w:tabs>
          <w:tab w:val="left" w:pos="1439"/>
        </w:tabs>
      </w:pPr>
    </w:p>
    <w:p w14:paraId="776C0010" w14:textId="77777777" w:rsidR="00D1596F" w:rsidRDefault="00254BD4">
      <w:pPr>
        <w:pStyle w:val="ListParagraph"/>
        <w:numPr>
          <w:ilvl w:val="0"/>
          <w:numId w:val="5"/>
        </w:numPr>
        <w:tabs>
          <w:tab w:val="left" w:pos="718"/>
        </w:tabs>
        <w:ind w:left="718" w:hanging="358"/>
        <w:rPr>
          <w:rFonts w:ascii="Arial"/>
          <w:b/>
        </w:rPr>
      </w:pPr>
      <w:r>
        <w:rPr>
          <w:rFonts w:ascii="Arial"/>
          <w:b/>
        </w:rPr>
        <w:t>Development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  <w:spacing w:val="-2"/>
        </w:rPr>
        <w:t>Process:</w:t>
      </w:r>
    </w:p>
    <w:p w14:paraId="2CBCB35B" w14:textId="3F2376D6" w:rsidR="009F469C" w:rsidRPr="009F469C" w:rsidRDefault="009F469C" w:rsidP="009F469C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rFonts w:ascii="Montserrat" w:eastAsia="Times New Roman" w:hAnsi="Montserrat" w:cs="Times New Roman"/>
          <w:sz w:val="21"/>
          <w:szCs w:val="21"/>
          <w:lang w:val="en-IN" w:eastAsia="en-IN"/>
        </w:rPr>
      </w:pPr>
      <w:r w:rsidRPr="009F469C">
        <w:rPr>
          <w:rFonts w:ascii="Montserrat" w:eastAsia="Times New Roman" w:hAnsi="Montserrat" w:cs="Times New Roman"/>
          <w:b/>
          <w:bCs/>
          <w:sz w:val="18"/>
          <w:szCs w:val="18"/>
          <w:lang w:val="en-IN" w:eastAsia="en-IN"/>
        </w:rPr>
        <w:t xml:space="preserve">             </w:t>
      </w:r>
      <w:r w:rsidRPr="009F469C">
        <w:rPr>
          <w:rFonts w:ascii="Montserrat" w:eastAsia="Times New Roman" w:hAnsi="Montserrat" w:cs="Times New Roman"/>
          <w:b/>
          <w:bCs/>
          <w:lang w:val="en-IN" w:eastAsia="en-IN"/>
        </w:rPr>
        <w:t>Hand</w:t>
      </w:r>
      <w:r w:rsidRPr="009F469C">
        <w:rPr>
          <w:rFonts w:ascii="Montserrat" w:eastAsia="Times New Roman" w:hAnsi="Montserrat" w:cs="Times New Roman"/>
          <w:b/>
          <w:bCs/>
          <w:sz w:val="18"/>
          <w:szCs w:val="18"/>
          <w:lang w:val="en-IN" w:eastAsia="en-IN"/>
        </w:rPr>
        <w:t xml:space="preserve"> Tracking &amp; Gesture Recognition</w:t>
      </w:r>
      <w:r w:rsidRPr="009F469C">
        <w:rPr>
          <w:rFonts w:ascii="Montserrat" w:eastAsia="Times New Roman" w:hAnsi="Montserrat" w:cs="Times New Roman"/>
          <w:b/>
          <w:bCs/>
          <w:sz w:val="21"/>
          <w:szCs w:val="21"/>
          <w:lang w:val="en-IN" w:eastAsia="en-IN"/>
        </w:rPr>
        <w:t>:</w:t>
      </w:r>
    </w:p>
    <w:p w14:paraId="5E3962ED" w14:textId="07C2719B" w:rsidR="009F469C" w:rsidRPr="009F469C" w:rsidRDefault="002C38E3" w:rsidP="009F469C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rFonts w:ascii="Montserrat" w:eastAsia="Times New Roman" w:hAnsi="Montserrat" w:cs="Times New Roman"/>
          <w:sz w:val="20"/>
          <w:szCs w:val="20"/>
          <w:lang w:val="en-IN" w:eastAsia="en-IN"/>
        </w:rPr>
      </w:pPr>
      <w:r w:rsidRPr="00743468">
        <w:rPr>
          <w:rFonts w:ascii="Montserrat" w:eastAsia="Times New Roman" w:hAnsi="Montserrat" w:cs="Times New Roman"/>
          <w:sz w:val="20"/>
          <w:szCs w:val="20"/>
          <w:lang w:val="en-IN" w:eastAsia="en-IN"/>
        </w:rPr>
        <w:t xml:space="preserve">            </w:t>
      </w:r>
      <w:r w:rsidR="00743468" w:rsidRPr="00743468">
        <w:rPr>
          <w:rFonts w:ascii="Montserrat" w:eastAsia="Times New Roman" w:hAnsi="Montserrat" w:cs="Times New Roman"/>
          <w:sz w:val="20"/>
          <w:szCs w:val="20"/>
          <w:lang w:val="en-IN" w:eastAsia="en-IN"/>
        </w:rPr>
        <w:t xml:space="preserve">        </w:t>
      </w:r>
      <w:r w:rsidR="009F469C" w:rsidRPr="009F469C">
        <w:rPr>
          <w:rFonts w:ascii="Montserrat" w:eastAsia="Times New Roman" w:hAnsi="Montserrat" w:cs="Times New Roman"/>
          <w:sz w:val="20"/>
          <w:szCs w:val="20"/>
          <w:lang w:val="en-IN" w:eastAsia="en-IN"/>
        </w:rPr>
        <w:t>Use </w:t>
      </w:r>
      <w:proofErr w:type="spellStart"/>
      <w:r w:rsidR="009F469C" w:rsidRPr="009F469C">
        <w:rPr>
          <w:rFonts w:ascii="Montserrat" w:eastAsia="Times New Roman" w:hAnsi="Montserrat" w:cs="Times New Roman"/>
          <w:sz w:val="20"/>
          <w:szCs w:val="20"/>
          <w:lang w:val="en-IN" w:eastAsia="en-IN"/>
        </w:rPr>
        <w:t>MediaPipe</w:t>
      </w:r>
      <w:proofErr w:type="spellEnd"/>
      <w:r w:rsidR="009F469C" w:rsidRPr="009F469C">
        <w:rPr>
          <w:rFonts w:ascii="Montserrat" w:eastAsia="Times New Roman" w:hAnsi="Montserrat" w:cs="Times New Roman"/>
          <w:sz w:val="20"/>
          <w:szCs w:val="20"/>
          <w:lang w:val="en-IN" w:eastAsia="en-IN"/>
        </w:rPr>
        <w:t xml:space="preserve"> for detecting hand landmarks and </w:t>
      </w:r>
      <w:r w:rsidR="009F469C" w:rsidRPr="009F469C">
        <w:rPr>
          <w:rFonts w:ascii="Arial" w:eastAsia="Times New Roman" w:hAnsi="Arial" w:cs="Arial"/>
          <w:sz w:val="20"/>
          <w:szCs w:val="20"/>
          <w:lang w:val="en-IN" w:eastAsia="en-IN"/>
        </w:rPr>
        <w:t>recognizing</w:t>
      </w:r>
      <w:r w:rsidR="009F469C" w:rsidRPr="009F469C">
        <w:rPr>
          <w:rFonts w:ascii="Montserrat" w:eastAsia="Times New Roman" w:hAnsi="Montserrat" w:cs="Times New Roman"/>
          <w:sz w:val="20"/>
          <w:szCs w:val="20"/>
          <w:lang w:val="en-IN" w:eastAsia="en-IN"/>
        </w:rPr>
        <w:t xml:space="preserve"> gestures.</w:t>
      </w:r>
    </w:p>
    <w:p w14:paraId="5A951921" w14:textId="77777777" w:rsidR="009F469C" w:rsidRPr="009F469C" w:rsidRDefault="009F469C" w:rsidP="009F469C">
      <w:pPr>
        <w:widowControl/>
        <w:numPr>
          <w:ilvl w:val="1"/>
          <w:numId w:val="5"/>
        </w:numPr>
        <w:shd w:val="clear" w:color="auto" w:fill="FFFFFF"/>
        <w:autoSpaceDE/>
        <w:autoSpaceDN/>
        <w:spacing w:before="100" w:beforeAutospacing="1" w:after="100" w:afterAutospacing="1"/>
        <w:rPr>
          <w:rFonts w:ascii="Montserrat" w:eastAsia="Times New Roman" w:hAnsi="Montserrat" w:cs="Times New Roman"/>
          <w:sz w:val="20"/>
          <w:szCs w:val="20"/>
          <w:lang w:val="en-IN" w:eastAsia="en-IN"/>
        </w:rPr>
      </w:pPr>
      <w:r w:rsidRPr="009F469C">
        <w:rPr>
          <w:rFonts w:ascii="Montserrat" w:eastAsia="Times New Roman" w:hAnsi="Montserrat" w:cs="Times New Roman"/>
          <w:sz w:val="20"/>
          <w:szCs w:val="20"/>
          <w:lang w:val="en-IN" w:eastAsia="en-IN"/>
        </w:rPr>
        <w:t>Implement OpenCV for real-time video capture and image preprocessing.</w:t>
      </w:r>
    </w:p>
    <w:p w14:paraId="24F1EA92" w14:textId="77777777" w:rsidR="009F469C" w:rsidRPr="009F469C" w:rsidRDefault="009F469C" w:rsidP="00F10D6A">
      <w:pPr>
        <w:widowControl/>
        <w:shd w:val="clear" w:color="auto" w:fill="FFFFFF"/>
        <w:autoSpaceDE/>
        <w:autoSpaceDN/>
        <w:spacing w:before="100" w:beforeAutospacing="1" w:after="100" w:afterAutospacing="1"/>
        <w:ind w:left="720"/>
        <w:rPr>
          <w:rFonts w:ascii="Montserrat" w:eastAsia="Times New Roman" w:hAnsi="Montserrat" w:cs="Times New Roman"/>
          <w:sz w:val="18"/>
          <w:szCs w:val="18"/>
          <w:lang w:val="en-IN" w:eastAsia="en-IN"/>
        </w:rPr>
      </w:pPr>
      <w:r w:rsidRPr="009F469C">
        <w:rPr>
          <w:rFonts w:ascii="Montserrat" w:eastAsia="Times New Roman" w:hAnsi="Montserrat" w:cs="Times New Roman"/>
          <w:b/>
          <w:bCs/>
          <w:lang w:val="en-IN" w:eastAsia="en-IN"/>
        </w:rPr>
        <w:t>NLP &amp; AI Integration</w:t>
      </w:r>
      <w:r w:rsidRPr="009F469C">
        <w:rPr>
          <w:rFonts w:ascii="Montserrat" w:eastAsia="Times New Roman" w:hAnsi="Montserrat" w:cs="Times New Roman"/>
          <w:b/>
          <w:bCs/>
          <w:sz w:val="18"/>
          <w:szCs w:val="18"/>
          <w:lang w:val="en-IN" w:eastAsia="en-IN"/>
        </w:rPr>
        <w:t>:</w:t>
      </w:r>
    </w:p>
    <w:p w14:paraId="6FC0A5DF" w14:textId="77777777" w:rsidR="009F469C" w:rsidRPr="009F469C" w:rsidRDefault="009F469C" w:rsidP="009F469C">
      <w:pPr>
        <w:widowControl/>
        <w:numPr>
          <w:ilvl w:val="1"/>
          <w:numId w:val="5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lang w:val="en-IN" w:eastAsia="en-IN"/>
        </w:rPr>
      </w:pPr>
      <w:r w:rsidRPr="009F469C">
        <w:rPr>
          <w:rFonts w:ascii="Arial" w:eastAsia="Times New Roman" w:hAnsi="Arial" w:cs="Arial"/>
          <w:lang w:val="en-IN" w:eastAsia="en-IN"/>
        </w:rPr>
        <w:t>Connect Palm’s Text-Bison-001 for gesture-to-text conversion and intelligent command execution.</w:t>
      </w:r>
    </w:p>
    <w:p w14:paraId="4CA85D1D" w14:textId="5DDFAF92" w:rsidR="009F469C" w:rsidRPr="009F469C" w:rsidRDefault="002C38E3" w:rsidP="009F469C">
      <w:pPr>
        <w:widowControl/>
        <w:numPr>
          <w:ilvl w:val="1"/>
          <w:numId w:val="5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lang w:val="en-IN" w:eastAsia="en-IN"/>
        </w:rPr>
      </w:pPr>
      <w:r w:rsidRPr="00970ECD">
        <w:rPr>
          <w:rFonts w:ascii="Arial" w:eastAsia="Times New Roman" w:hAnsi="Arial" w:cs="Arial"/>
          <w:lang w:val="en-IN" w:eastAsia="en-IN"/>
        </w:rPr>
        <w:t xml:space="preserve">  </w:t>
      </w:r>
      <w:r w:rsidR="009F469C" w:rsidRPr="009F469C">
        <w:rPr>
          <w:rFonts w:ascii="Arial" w:eastAsia="Times New Roman" w:hAnsi="Arial" w:cs="Arial"/>
          <w:lang w:val="en-IN" w:eastAsia="en-IN"/>
        </w:rPr>
        <w:t>Develop a gesture-to-action mapping mechanism for different applications.</w:t>
      </w:r>
    </w:p>
    <w:p w14:paraId="776C0012" w14:textId="77777777" w:rsidR="00D1596F" w:rsidRPr="00970ECD" w:rsidRDefault="00254BD4">
      <w:pPr>
        <w:pStyle w:val="ListParagraph"/>
        <w:numPr>
          <w:ilvl w:val="1"/>
          <w:numId w:val="5"/>
        </w:numPr>
        <w:tabs>
          <w:tab w:val="left" w:pos="1439"/>
        </w:tabs>
        <w:spacing w:before="1"/>
        <w:ind w:left="1439" w:hanging="359"/>
        <w:rPr>
          <w:rFonts w:ascii="Arial" w:hAnsi="Arial" w:cs="Arial"/>
        </w:rPr>
      </w:pPr>
      <w:r w:rsidRPr="00970ECD">
        <w:rPr>
          <w:rFonts w:ascii="Arial" w:hAnsi="Arial" w:cs="Arial"/>
        </w:rPr>
        <w:t>Implement</w:t>
      </w:r>
      <w:r w:rsidRPr="00970ECD">
        <w:rPr>
          <w:rFonts w:ascii="Arial" w:hAnsi="Arial" w:cs="Arial"/>
          <w:spacing w:val="-8"/>
        </w:rPr>
        <w:t xml:space="preserve"> </w:t>
      </w:r>
      <w:r w:rsidRPr="00970ECD">
        <w:rPr>
          <w:rFonts w:ascii="Arial" w:hAnsi="Arial" w:cs="Arial"/>
        </w:rPr>
        <w:t>API</w:t>
      </w:r>
      <w:r w:rsidRPr="00970ECD">
        <w:rPr>
          <w:rFonts w:ascii="Arial" w:hAnsi="Arial" w:cs="Arial"/>
          <w:spacing w:val="-6"/>
        </w:rPr>
        <w:t xml:space="preserve"> </w:t>
      </w:r>
      <w:r w:rsidRPr="00970ECD">
        <w:rPr>
          <w:rFonts w:ascii="Arial" w:hAnsi="Arial" w:cs="Arial"/>
        </w:rPr>
        <w:t>key</w:t>
      </w:r>
      <w:r w:rsidRPr="00970ECD">
        <w:rPr>
          <w:rFonts w:ascii="Arial" w:hAnsi="Arial" w:cs="Arial"/>
          <w:spacing w:val="-6"/>
        </w:rPr>
        <w:t xml:space="preserve"> </w:t>
      </w:r>
      <w:r w:rsidRPr="00970ECD">
        <w:rPr>
          <w:rFonts w:ascii="Arial" w:hAnsi="Arial" w:cs="Arial"/>
        </w:rPr>
        <w:t>authentication</w:t>
      </w:r>
      <w:r w:rsidRPr="00970ECD">
        <w:rPr>
          <w:rFonts w:ascii="Arial" w:hAnsi="Arial" w:cs="Arial"/>
          <w:spacing w:val="-6"/>
        </w:rPr>
        <w:t xml:space="preserve"> </w:t>
      </w:r>
      <w:r w:rsidRPr="00970ECD">
        <w:rPr>
          <w:rFonts w:ascii="Arial" w:hAnsi="Arial" w:cs="Arial"/>
        </w:rPr>
        <w:t>and</w:t>
      </w:r>
      <w:r w:rsidRPr="00970ECD">
        <w:rPr>
          <w:rFonts w:ascii="Arial" w:hAnsi="Arial" w:cs="Arial"/>
          <w:spacing w:val="-6"/>
        </w:rPr>
        <w:t xml:space="preserve"> </w:t>
      </w:r>
      <w:r w:rsidRPr="00970ECD">
        <w:rPr>
          <w:rFonts w:ascii="Arial" w:hAnsi="Arial" w:cs="Arial"/>
        </w:rPr>
        <w:t>Gemini</w:t>
      </w:r>
      <w:r w:rsidRPr="00970ECD">
        <w:rPr>
          <w:rFonts w:ascii="Arial" w:hAnsi="Arial" w:cs="Arial"/>
          <w:spacing w:val="-6"/>
        </w:rPr>
        <w:t xml:space="preserve"> </w:t>
      </w:r>
      <w:r w:rsidRPr="00970ECD">
        <w:rPr>
          <w:rFonts w:ascii="Arial" w:hAnsi="Arial" w:cs="Arial"/>
        </w:rPr>
        <w:t>API</w:t>
      </w:r>
      <w:r w:rsidRPr="00970ECD">
        <w:rPr>
          <w:rFonts w:ascii="Arial" w:hAnsi="Arial" w:cs="Arial"/>
          <w:spacing w:val="-5"/>
        </w:rPr>
        <w:t xml:space="preserve"> </w:t>
      </w:r>
      <w:r w:rsidRPr="00970ECD">
        <w:rPr>
          <w:rFonts w:ascii="Arial" w:hAnsi="Arial" w:cs="Arial"/>
          <w:spacing w:val="-2"/>
        </w:rPr>
        <w:t>integration.</w:t>
      </w:r>
    </w:p>
    <w:p w14:paraId="776C0013" w14:textId="77777777" w:rsidR="00D1596F" w:rsidRPr="00F10D6A" w:rsidRDefault="00254BD4">
      <w:pPr>
        <w:pStyle w:val="ListParagraph"/>
        <w:numPr>
          <w:ilvl w:val="1"/>
          <w:numId w:val="5"/>
        </w:numPr>
        <w:tabs>
          <w:tab w:val="left" w:pos="1439"/>
        </w:tabs>
        <w:ind w:left="1439" w:hanging="359"/>
      </w:pPr>
      <w:r w:rsidRPr="00F10D6A">
        <w:t>Develop</w:t>
      </w:r>
      <w:r w:rsidRPr="00F10D6A">
        <w:rPr>
          <w:spacing w:val="-7"/>
        </w:rPr>
        <w:t xml:space="preserve"> </w:t>
      </w:r>
      <w:r w:rsidRPr="00F10D6A">
        <w:rPr>
          <w:rFonts w:ascii="Arial" w:hAnsi="Arial"/>
        </w:rPr>
        <w:t>vehicle</w:t>
      </w:r>
      <w:r w:rsidRPr="00F10D6A">
        <w:rPr>
          <w:rFonts w:ascii="Arial" w:hAnsi="Arial"/>
          <w:spacing w:val="-7"/>
        </w:rPr>
        <w:t xml:space="preserve"> </w:t>
      </w:r>
      <w:r w:rsidRPr="00F10D6A">
        <w:rPr>
          <w:rFonts w:ascii="Arial" w:hAnsi="Arial"/>
        </w:rPr>
        <w:t>comparison</w:t>
      </w:r>
      <w:r w:rsidRPr="00F10D6A">
        <w:rPr>
          <w:rFonts w:ascii="Arial" w:hAnsi="Arial"/>
          <w:spacing w:val="-7"/>
        </w:rPr>
        <w:t xml:space="preserve"> </w:t>
      </w:r>
      <w:r w:rsidRPr="00F10D6A">
        <w:rPr>
          <w:rFonts w:ascii="Arial" w:hAnsi="Arial"/>
        </w:rPr>
        <w:t>and</w:t>
      </w:r>
      <w:r w:rsidRPr="00F10D6A">
        <w:rPr>
          <w:rFonts w:ascii="Arial" w:hAnsi="Arial"/>
          <w:spacing w:val="-7"/>
        </w:rPr>
        <w:t xml:space="preserve"> </w:t>
      </w:r>
      <w:r w:rsidRPr="00F10D6A">
        <w:rPr>
          <w:rFonts w:ascii="Arial" w:hAnsi="Arial"/>
        </w:rPr>
        <w:t>maintenance</w:t>
      </w:r>
      <w:r w:rsidRPr="00F10D6A">
        <w:rPr>
          <w:rFonts w:ascii="Arial" w:hAnsi="Arial"/>
          <w:spacing w:val="-7"/>
        </w:rPr>
        <w:t xml:space="preserve"> </w:t>
      </w:r>
      <w:r w:rsidRPr="00F10D6A">
        <w:rPr>
          <w:rFonts w:ascii="Arial" w:hAnsi="Arial"/>
        </w:rPr>
        <w:t>tips</w:t>
      </w:r>
      <w:r w:rsidRPr="00F10D6A">
        <w:rPr>
          <w:rFonts w:ascii="Arial" w:hAnsi="Arial"/>
          <w:spacing w:val="-7"/>
        </w:rPr>
        <w:t xml:space="preserve"> </w:t>
      </w:r>
      <w:r w:rsidRPr="00F10D6A">
        <w:rPr>
          <w:rFonts w:ascii="Arial" w:hAnsi="Arial"/>
          <w:spacing w:val="-2"/>
        </w:rPr>
        <w:t>logic</w:t>
      </w:r>
      <w:r w:rsidRPr="00F10D6A">
        <w:rPr>
          <w:spacing w:val="-2"/>
        </w:rPr>
        <w:t>.</w:t>
      </w:r>
    </w:p>
    <w:p w14:paraId="776C0014" w14:textId="77777777" w:rsidR="00D1596F" w:rsidRPr="00F10D6A" w:rsidRDefault="00254BD4">
      <w:pPr>
        <w:pStyle w:val="ListParagraph"/>
        <w:numPr>
          <w:ilvl w:val="1"/>
          <w:numId w:val="5"/>
        </w:numPr>
        <w:tabs>
          <w:tab w:val="left" w:pos="1439"/>
        </w:tabs>
        <w:spacing w:before="37"/>
        <w:ind w:left="1439" w:hanging="359"/>
      </w:pPr>
      <w:r w:rsidRPr="00F10D6A">
        <w:t>Optimize</w:t>
      </w:r>
      <w:r w:rsidRPr="00F10D6A">
        <w:rPr>
          <w:spacing w:val="-7"/>
        </w:rPr>
        <w:t xml:space="preserve"> </w:t>
      </w:r>
      <w:r w:rsidRPr="00F10D6A">
        <w:rPr>
          <w:rFonts w:ascii="Arial" w:hAnsi="Arial"/>
        </w:rPr>
        <w:t>search</w:t>
      </w:r>
      <w:r w:rsidRPr="00F10D6A">
        <w:rPr>
          <w:rFonts w:ascii="Arial" w:hAnsi="Arial"/>
          <w:spacing w:val="-6"/>
        </w:rPr>
        <w:t xml:space="preserve"> </w:t>
      </w:r>
      <w:r w:rsidRPr="00F10D6A">
        <w:rPr>
          <w:rFonts w:ascii="Arial" w:hAnsi="Arial"/>
        </w:rPr>
        <w:t>queries</w:t>
      </w:r>
      <w:r w:rsidRPr="00F10D6A">
        <w:rPr>
          <w:rFonts w:ascii="Arial" w:hAnsi="Arial"/>
          <w:spacing w:val="-6"/>
        </w:rPr>
        <w:t xml:space="preserve"> </w:t>
      </w:r>
      <w:r w:rsidRPr="00F10D6A">
        <w:rPr>
          <w:rFonts w:ascii="Arial" w:hAnsi="Arial"/>
        </w:rPr>
        <w:t>for</w:t>
      </w:r>
      <w:r w:rsidRPr="00F10D6A">
        <w:rPr>
          <w:rFonts w:ascii="Arial" w:hAnsi="Arial"/>
          <w:spacing w:val="-7"/>
        </w:rPr>
        <w:t xml:space="preserve"> </w:t>
      </w:r>
      <w:r w:rsidRPr="00F10D6A">
        <w:rPr>
          <w:rFonts w:ascii="Arial" w:hAnsi="Arial"/>
        </w:rPr>
        <w:t>performance</w:t>
      </w:r>
      <w:r w:rsidRPr="00F10D6A">
        <w:rPr>
          <w:rFonts w:ascii="Arial" w:hAnsi="Arial"/>
          <w:spacing w:val="-6"/>
        </w:rPr>
        <w:t xml:space="preserve"> </w:t>
      </w:r>
      <w:r w:rsidRPr="00F10D6A">
        <w:rPr>
          <w:rFonts w:ascii="Arial" w:hAnsi="Arial"/>
        </w:rPr>
        <w:t>and</w:t>
      </w:r>
      <w:r w:rsidRPr="00F10D6A">
        <w:rPr>
          <w:rFonts w:ascii="Arial" w:hAnsi="Arial"/>
          <w:spacing w:val="-6"/>
        </w:rPr>
        <w:t xml:space="preserve"> </w:t>
      </w:r>
      <w:r w:rsidRPr="00F10D6A">
        <w:rPr>
          <w:rFonts w:ascii="Arial" w:hAnsi="Arial"/>
          <w:spacing w:val="-2"/>
        </w:rPr>
        <w:t>relevance</w:t>
      </w:r>
      <w:r w:rsidRPr="00F10D6A">
        <w:rPr>
          <w:spacing w:val="-2"/>
        </w:rPr>
        <w:t>.</w:t>
      </w:r>
    </w:p>
    <w:p w14:paraId="776C0015" w14:textId="77777777" w:rsidR="00D1596F" w:rsidRPr="00F10D6A" w:rsidRDefault="00254BD4">
      <w:pPr>
        <w:pStyle w:val="ListParagraph"/>
        <w:numPr>
          <w:ilvl w:val="0"/>
          <w:numId w:val="5"/>
        </w:numPr>
        <w:tabs>
          <w:tab w:val="left" w:pos="718"/>
        </w:tabs>
        <w:ind w:left="718" w:hanging="358"/>
        <w:rPr>
          <w:rFonts w:ascii="Arial"/>
          <w:b/>
        </w:rPr>
      </w:pPr>
      <w:r w:rsidRPr="00F10D6A">
        <w:rPr>
          <w:rFonts w:ascii="Arial"/>
          <w:b/>
        </w:rPr>
        <w:t>Challenges</w:t>
      </w:r>
      <w:r w:rsidRPr="00F10D6A">
        <w:rPr>
          <w:rFonts w:ascii="Arial"/>
          <w:b/>
          <w:spacing w:val="-6"/>
        </w:rPr>
        <w:t xml:space="preserve"> </w:t>
      </w:r>
      <w:r w:rsidRPr="00F10D6A">
        <w:rPr>
          <w:rFonts w:ascii="Arial"/>
          <w:b/>
        </w:rPr>
        <w:t>&amp;</w:t>
      </w:r>
      <w:r w:rsidRPr="00F10D6A">
        <w:rPr>
          <w:rFonts w:ascii="Arial"/>
          <w:b/>
          <w:spacing w:val="-5"/>
        </w:rPr>
        <w:t xml:space="preserve"> </w:t>
      </w:r>
      <w:r w:rsidRPr="00F10D6A">
        <w:rPr>
          <w:rFonts w:ascii="Arial"/>
          <w:b/>
          <w:spacing w:val="-2"/>
        </w:rPr>
        <w:t>Fixes:</w:t>
      </w:r>
    </w:p>
    <w:p w14:paraId="776C0016" w14:textId="77777777" w:rsidR="00D1596F" w:rsidRDefault="00D1596F">
      <w:pPr>
        <w:pStyle w:val="BodyText"/>
        <w:spacing w:before="76"/>
        <w:rPr>
          <w:rFonts w:ascii="Arial"/>
          <w:b/>
        </w:rPr>
      </w:pPr>
    </w:p>
    <w:p w14:paraId="25B7EB25" w14:textId="77777777" w:rsidR="006E299A" w:rsidRDefault="00970ECD" w:rsidP="00970ECD">
      <w:pPr>
        <w:tabs>
          <w:tab w:val="left" w:pos="1439"/>
        </w:tabs>
        <w:rPr>
          <w:rFonts w:ascii="Arial" w:hAnsi="Arial"/>
          <w:b/>
        </w:rPr>
      </w:pPr>
      <w:r>
        <w:rPr>
          <w:rFonts w:ascii="Arial" w:hAnsi="Arial"/>
          <w:b/>
        </w:rPr>
        <w:t xml:space="preserve">              </w:t>
      </w:r>
      <w:r w:rsidRPr="00970ECD">
        <w:rPr>
          <w:rFonts w:ascii="Arial" w:hAnsi="Arial"/>
          <w:b/>
        </w:rPr>
        <w:t>Challenge:</w:t>
      </w:r>
    </w:p>
    <w:p w14:paraId="776C0017" w14:textId="6EF08BD0" w:rsidR="00D1596F" w:rsidRDefault="006E299A" w:rsidP="00970ECD">
      <w:pPr>
        <w:tabs>
          <w:tab w:val="left" w:pos="1439"/>
        </w:tabs>
      </w:pPr>
      <w:r>
        <w:rPr>
          <w:rFonts w:ascii="Arial" w:hAnsi="Arial"/>
          <w:b/>
        </w:rPr>
        <w:t xml:space="preserve">                    </w:t>
      </w:r>
      <w:r>
        <w:t>Delayed</w:t>
      </w:r>
      <w:r w:rsidRPr="00970ECD">
        <w:rPr>
          <w:spacing w:val="-7"/>
        </w:rPr>
        <w:t xml:space="preserve"> </w:t>
      </w:r>
      <w:r>
        <w:t>API</w:t>
      </w:r>
      <w:r w:rsidRPr="00970ECD">
        <w:rPr>
          <w:spacing w:val="-7"/>
        </w:rPr>
        <w:t xml:space="preserve"> </w:t>
      </w:r>
      <w:r>
        <w:t>response</w:t>
      </w:r>
      <w:r w:rsidRPr="00970ECD">
        <w:rPr>
          <w:spacing w:val="-7"/>
        </w:rPr>
        <w:t xml:space="preserve"> </w:t>
      </w:r>
      <w:r w:rsidRPr="00970ECD">
        <w:rPr>
          <w:spacing w:val="-2"/>
        </w:rPr>
        <w:t>times.</w:t>
      </w:r>
    </w:p>
    <w:p w14:paraId="776C0018" w14:textId="77777777" w:rsidR="00D1596F" w:rsidRDefault="00254BD4">
      <w:pPr>
        <w:spacing w:before="38"/>
        <w:ind w:left="1501"/>
        <w:rPr>
          <w:spacing w:val="-2"/>
        </w:rPr>
      </w:pPr>
      <w:r>
        <w:rPr>
          <w:rFonts w:ascii="Arial"/>
          <w:b/>
        </w:rPr>
        <w:t>Fix:</w:t>
      </w:r>
      <w:r>
        <w:rPr>
          <w:rFonts w:ascii="Arial"/>
          <w:b/>
          <w:spacing w:val="-7"/>
        </w:rPr>
        <w:t xml:space="preserve"> </w:t>
      </w:r>
      <w:r>
        <w:t>Implement</w:t>
      </w:r>
      <w:r>
        <w:rPr>
          <w:spacing w:val="-6"/>
        </w:rPr>
        <w:t xml:space="preserve"> </w:t>
      </w:r>
      <w:r>
        <w:rPr>
          <w:rFonts w:ascii="Arial"/>
          <w:b/>
        </w:rPr>
        <w:t>caching</w:t>
      </w:r>
      <w:r>
        <w:rPr>
          <w:rFonts w:ascii="Arial"/>
          <w:b/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store</w:t>
      </w:r>
      <w:r>
        <w:rPr>
          <w:spacing w:val="-6"/>
        </w:rPr>
        <w:t xml:space="preserve"> </w:t>
      </w:r>
      <w:r>
        <w:t>frequently</w:t>
      </w:r>
      <w:r>
        <w:rPr>
          <w:spacing w:val="-6"/>
        </w:rPr>
        <w:t xml:space="preserve"> </w:t>
      </w:r>
      <w:r>
        <w:t>queried</w:t>
      </w:r>
      <w:r>
        <w:rPr>
          <w:spacing w:val="-6"/>
        </w:rPr>
        <w:t xml:space="preserve"> </w:t>
      </w:r>
      <w:r>
        <w:rPr>
          <w:spacing w:val="-2"/>
        </w:rPr>
        <w:t>results.</w:t>
      </w:r>
    </w:p>
    <w:p w14:paraId="590622FF" w14:textId="09323690" w:rsidR="00171354" w:rsidRPr="00171354" w:rsidRDefault="008269B5" w:rsidP="008269B5">
      <w:pPr>
        <w:spacing w:before="38"/>
        <w:ind w:left="720"/>
        <w:rPr>
          <w:rFonts w:ascii="Arial" w:hAnsi="Arial" w:cs="Arial"/>
          <w:lang w:val="en-IN"/>
        </w:rPr>
      </w:pPr>
      <w:r>
        <w:rPr>
          <w:rFonts w:ascii="Arial" w:hAnsi="Arial" w:cs="Arial"/>
          <w:lang w:val="en-IN"/>
        </w:rPr>
        <w:t xml:space="preserve">         </w:t>
      </w:r>
      <w:r w:rsidR="00171354" w:rsidRPr="00171354">
        <w:rPr>
          <w:rFonts w:ascii="Arial" w:hAnsi="Arial" w:cs="Arial"/>
          <w:lang w:val="en-IN"/>
        </w:rPr>
        <w:t>Deploy on local systems, edge devices, or cloud platforms.</w:t>
      </w:r>
    </w:p>
    <w:p w14:paraId="4673190A" w14:textId="1412B063" w:rsidR="00490DEA" w:rsidRPr="00D1784F" w:rsidRDefault="008269B5" w:rsidP="00D1784F">
      <w:pPr>
        <w:spacing w:before="38"/>
        <w:rPr>
          <w:rFonts w:ascii="Arial" w:hAnsi="Arial" w:cs="Arial"/>
          <w:lang w:val="en-IN"/>
        </w:rPr>
      </w:pPr>
      <w:r>
        <w:rPr>
          <w:rFonts w:ascii="Arial" w:hAnsi="Arial" w:cs="Arial"/>
          <w:lang w:val="en-IN"/>
        </w:rPr>
        <w:t xml:space="preserve">                     </w:t>
      </w:r>
      <w:r w:rsidR="00171354" w:rsidRPr="00171354">
        <w:rPr>
          <w:rFonts w:ascii="Arial" w:hAnsi="Arial" w:cs="Arial"/>
          <w:lang w:val="en-IN"/>
        </w:rPr>
        <w:t>Integrate with IoT, smart home systems, and virtual assistan</w:t>
      </w:r>
      <w:r>
        <w:rPr>
          <w:noProof/>
        </w:rPr>
        <mc:AlternateContent>
          <mc:Choice Requires="wps">
            <w:drawing>
              <wp:anchor distT="0" distB="0" distL="0" distR="0" simplePos="0" relativeHeight="251659776" behindDoc="1" locked="0" layoutInCell="1" allowOverlap="1" wp14:anchorId="776C0083" wp14:editId="776C0084">
                <wp:simplePos x="0" y="0"/>
                <wp:positionH relativeFrom="page">
                  <wp:posOffset>952500</wp:posOffset>
                </wp:positionH>
                <wp:positionV relativeFrom="paragraph">
                  <wp:posOffset>288290</wp:posOffset>
                </wp:positionV>
                <wp:extent cx="5867400" cy="1270"/>
                <wp:effectExtent l="0" t="0" r="0" b="0"/>
                <wp:wrapTopAndBottom/>
                <wp:docPr id="10" name="Graphic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031C69" id="Graphic 10" o:spid="_x0000_s1026" style="position:absolute;margin-left:75pt;margin-top:22.7pt;width:462pt;height:.1pt;z-index:-25165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" path="m,l5867400,e" filled="f" strokecolor="#878787" strokeweight="1pt">
                <v:path arrowok="t"/>
                <w10:wrap type="topAndBottom" anchorx="page"/>
              </v:shape>
            </w:pict>
          </mc:Fallback>
        </mc:AlternateContent>
      </w:r>
      <w:r w:rsidR="00490DEA">
        <w:rPr>
          <w:rFonts w:ascii="Arial" w:hAnsi="Arial" w:cs="Arial"/>
          <w:lang w:val="en-IN"/>
        </w:rPr>
        <w:t xml:space="preserve">ce </w:t>
      </w:r>
    </w:p>
    <w:p w14:paraId="776C001C" w14:textId="77777777" w:rsidR="00D1596F" w:rsidRDefault="00D1596F">
      <w:pPr>
        <w:pStyle w:val="BodyText"/>
        <w:spacing w:before="73"/>
        <w:rPr>
          <w:sz w:val="34"/>
        </w:rPr>
      </w:pPr>
    </w:p>
    <w:p w14:paraId="776C001D" w14:textId="77777777" w:rsidR="00D1596F" w:rsidRDefault="00254BD4">
      <w:pPr>
        <w:pStyle w:val="Heading1"/>
      </w:pPr>
      <w:bookmarkStart w:id="15" w:name="Phase-6:_Functional_&amp;_Performance_Testin"/>
      <w:bookmarkEnd w:id="15"/>
      <w:r>
        <w:t>Phase-6:</w:t>
      </w:r>
      <w:r>
        <w:rPr>
          <w:spacing w:val="-10"/>
        </w:rPr>
        <w:t xml:space="preserve"> </w:t>
      </w:r>
      <w:r>
        <w:t>Functional</w:t>
      </w:r>
      <w:r>
        <w:rPr>
          <w:spacing w:val="-7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Performance</w:t>
      </w:r>
      <w:r>
        <w:rPr>
          <w:spacing w:val="-7"/>
        </w:rPr>
        <w:t xml:space="preserve"> </w:t>
      </w:r>
      <w:r>
        <w:rPr>
          <w:spacing w:val="-2"/>
        </w:rPr>
        <w:t>Testing</w:t>
      </w:r>
    </w:p>
    <w:p w14:paraId="776C001E" w14:textId="77777777" w:rsidR="00D1596F" w:rsidRDefault="00254BD4">
      <w:pPr>
        <w:pStyle w:val="Heading2"/>
        <w:spacing w:before="338"/>
      </w:pPr>
      <w:bookmarkStart w:id="16" w:name="Objective:_"/>
      <w:bookmarkEnd w:id="16"/>
      <w:r>
        <w:rPr>
          <w:spacing w:val="-2"/>
        </w:rPr>
        <w:t>Objective:</w:t>
      </w:r>
    </w:p>
    <w:p w14:paraId="776C001F" w14:textId="41531F4C" w:rsidR="00D1596F" w:rsidRPr="0021100B" w:rsidRDefault="00254BD4" w:rsidP="0021100B">
      <w:pPr>
        <w:spacing w:before="299"/>
        <w:rPr>
          <w:rFonts w:ascii="Arial"/>
          <w:b/>
        </w:rPr>
      </w:pPr>
      <w:r>
        <w:t>Ensure</w:t>
      </w:r>
      <w:r>
        <w:rPr>
          <w:spacing w:val="-7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 w:rsidR="0021100B">
        <w:rPr>
          <w:rFonts w:ascii="Arial"/>
          <w:b/>
        </w:rPr>
        <w:t>Gesture-Based Human Interaction System</w:t>
      </w:r>
      <w:r>
        <w:rPr>
          <w:spacing w:val="-5"/>
        </w:rPr>
        <w:t xml:space="preserve"> </w:t>
      </w:r>
      <w:r>
        <w:t>works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2"/>
        </w:rPr>
        <w:t>expected.</w:t>
      </w:r>
    </w:p>
    <w:p w14:paraId="776C0020" w14:textId="77777777" w:rsidR="00D1596F" w:rsidRDefault="00D1596F">
      <w:pPr>
        <w:pStyle w:val="BodyText"/>
        <w:spacing w:before="39"/>
        <w:rPr>
          <w:sz w:val="20"/>
        </w:rPr>
      </w:pPr>
    </w:p>
    <w:tbl>
      <w:tblPr>
        <w:tblW w:w="0" w:type="auto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2"/>
        <w:gridCol w:w="1453"/>
        <w:gridCol w:w="2492"/>
        <w:gridCol w:w="2284"/>
        <w:gridCol w:w="1723"/>
        <w:gridCol w:w="872"/>
      </w:tblGrid>
      <w:tr w:rsidR="00D1596F" w14:paraId="776C002C" w14:textId="77777777" w:rsidTr="00BE3B2B">
        <w:trPr>
          <w:trHeight w:val="644"/>
        </w:trPr>
        <w:tc>
          <w:tcPr>
            <w:tcW w:w="872" w:type="dxa"/>
          </w:tcPr>
          <w:p w14:paraId="776C0021" w14:textId="77777777" w:rsidR="00D1596F" w:rsidRDefault="00254BD4">
            <w:pPr>
              <w:pStyle w:val="TableParagraph"/>
              <w:spacing w:before="49" w:line="276" w:lineRule="auto"/>
              <w:ind w:left="43" w:right="37" w:firstLine="16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4"/>
                <w:sz w:val="20"/>
              </w:rPr>
              <w:t xml:space="preserve">Test </w:t>
            </w:r>
            <w:r>
              <w:rPr>
                <w:rFonts w:ascii="Arial"/>
                <w:b/>
                <w:sz w:val="20"/>
              </w:rPr>
              <w:t>Case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ID</w:t>
            </w:r>
          </w:p>
        </w:tc>
        <w:tc>
          <w:tcPr>
            <w:tcW w:w="1453" w:type="dxa"/>
          </w:tcPr>
          <w:p w14:paraId="776C0022" w14:textId="77777777" w:rsidR="00D1596F" w:rsidRDefault="00D1596F">
            <w:pPr>
              <w:pStyle w:val="TableParagraph"/>
              <w:spacing w:before="83"/>
              <w:rPr>
                <w:sz w:val="20"/>
              </w:rPr>
            </w:pPr>
          </w:p>
          <w:p w14:paraId="776C0023" w14:textId="77777777" w:rsidR="00D1596F" w:rsidRDefault="00254BD4">
            <w:pPr>
              <w:pStyle w:val="TableParagraph"/>
              <w:ind w:left="26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Category</w:t>
            </w:r>
          </w:p>
        </w:tc>
        <w:tc>
          <w:tcPr>
            <w:tcW w:w="2492" w:type="dxa"/>
          </w:tcPr>
          <w:p w14:paraId="776C0024" w14:textId="77777777" w:rsidR="00D1596F" w:rsidRDefault="00D1596F">
            <w:pPr>
              <w:pStyle w:val="TableParagraph"/>
              <w:spacing w:before="83"/>
              <w:rPr>
                <w:sz w:val="20"/>
              </w:rPr>
            </w:pPr>
          </w:p>
          <w:p w14:paraId="776C0025" w14:textId="77777777" w:rsidR="00D1596F" w:rsidRDefault="00254BD4">
            <w:pPr>
              <w:pStyle w:val="TableParagraph"/>
              <w:ind w:left="55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Test</w:t>
            </w:r>
            <w:r>
              <w:rPr>
                <w:rFonts w:asci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Scenario</w:t>
            </w:r>
          </w:p>
        </w:tc>
        <w:tc>
          <w:tcPr>
            <w:tcW w:w="2284" w:type="dxa"/>
          </w:tcPr>
          <w:p w14:paraId="776C0026" w14:textId="77777777" w:rsidR="00D1596F" w:rsidRDefault="00D1596F">
            <w:pPr>
              <w:pStyle w:val="TableParagraph"/>
              <w:spacing w:before="83"/>
              <w:rPr>
                <w:sz w:val="20"/>
              </w:rPr>
            </w:pPr>
          </w:p>
          <w:p w14:paraId="776C0027" w14:textId="77777777" w:rsidR="00D1596F" w:rsidRDefault="00254BD4">
            <w:pPr>
              <w:pStyle w:val="TableParagraph"/>
              <w:ind w:left="18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Expected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Outcome</w:t>
            </w:r>
          </w:p>
        </w:tc>
        <w:tc>
          <w:tcPr>
            <w:tcW w:w="1723" w:type="dxa"/>
          </w:tcPr>
          <w:p w14:paraId="776C0028" w14:textId="77777777" w:rsidR="00D1596F" w:rsidRDefault="00D1596F">
            <w:pPr>
              <w:pStyle w:val="TableParagraph"/>
              <w:spacing w:before="83"/>
              <w:rPr>
                <w:sz w:val="20"/>
              </w:rPr>
            </w:pPr>
          </w:p>
          <w:p w14:paraId="776C0029" w14:textId="77777777" w:rsidR="00D1596F" w:rsidRDefault="00254BD4">
            <w:pPr>
              <w:pStyle w:val="TableParagraph"/>
              <w:ind w:left="20" w:right="1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Status</w:t>
            </w:r>
          </w:p>
        </w:tc>
        <w:tc>
          <w:tcPr>
            <w:tcW w:w="872" w:type="dxa"/>
          </w:tcPr>
          <w:p w14:paraId="776C002A" w14:textId="77777777" w:rsidR="00D1596F" w:rsidRDefault="00D1596F">
            <w:pPr>
              <w:pStyle w:val="TableParagraph"/>
              <w:spacing w:before="83"/>
              <w:rPr>
                <w:sz w:val="20"/>
              </w:rPr>
            </w:pPr>
          </w:p>
          <w:p w14:paraId="776C002B" w14:textId="77777777" w:rsidR="00D1596F" w:rsidRDefault="00254BD4">
            <w:pPr>
              <w:pStyle w:val="TableParagraph"/>
              <w:ind w:left="1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Tester</w:t>
            </w:r>
          </w:p>
        </w:tc>
      </w:tr>
      <w:tr w:rsidR="00D1596F" w14:paraId="776C0035" w14:textId="77777777" w:rsidTr="00BE3B2B">
        <w:trPr>
          <w:trHeight w:val="623"/>
        </w:trPr>
        <w:tc>
          <w:tcPr>
            <w:tcW w:w="872" w:type="dxa"/>
          </w:tcPr>
          <w:p w14:paraId="776C002D" w14:textId="77777777" w:rsidR="00D1596F" w:rsidRDefault="00D1596F">
            <w:pPr>
              <w:pStyle w:val="TableParagraph"/>
              <w:spacing w:before="77"/>
              <w:rPr>
                <w:sz w:val="20"/>
              </w:rPr>
            </w:pPr>
          </w:p>
          <w:p w14:paraId="776C002E" w14:textId="77777777" w:rsidR="00D1596F" w:rsidRDefault="00254BD4">
            <w:pPr>
              <w:pStyle w:val="TableParagraph"/>
              <w:ind w:left="10" w:right="1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TC-</w:t>
            </w:r>
            <w:r>
              <w:rPr>
                <w:spacing w:val="-5"/>
                <w:sz w:val="20"/>
              </w:rPr>
              <w:t>001</w:t>
            </w:r>
          </w:p>
        </w:tc>
        <w:tc>
          <w:tcPr>
            <w:tcW w:w="1453" w:type="dxa"/>
          </w:tcPr>
          <w:p w14:paraId="776C002F" w14:textId="77777777" w:rsidR="00D1596F" w:rsidRDefault="00254BD4">
            <w:pPr>
              <w:pStyle w:val="TableParagraph"/>
              <w:spacing w:before="43" w:line="276" w:lineRule="auto"/>
              <w:ind w:left="378" w:hanging="145"/>
              <w:rPr>
                <w:sz w:val="20"/>
              </w:rPr>
            </w:pPr>
            <w:r>
              <w:rPr>
                <w:spacing w:val="-2"/>
                <w:sz w:val="20"/>
              </w:rPr>
              <w:t>Functional Testing</w:t>
            </w:r>
          </w:p>
        </w:tc>
        <w:tc>
          <w:tcPr>
            <w:tcW w:w="2492" w:type="dxa"/>
          </w:tcPr>
          <w:p w14:paraId="776C0030" w14:textId="0E1B4F45" w:rsidR="00D1596F" w:rsidRDefault="00254BD4">
            <w:pPr>
              <w:pStyle w:val="TableParagraph"/>
              <w:spacing w:before="43" w:line="276" w:lineRule="auto"/>
              <w:ind w:left="503" w:hanging="389"/>
              <w:rPr>
                <w:sz w:val="20"/>
              </w:rPr>
            </w:pPr>
            <w:r>
              <w:rPr>
                <w:sz w:val="20"/>
              </w:rPr>
              <w:t>Query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"</w:t>
            </w:r>
            <w:r w:rsidR="000619C6">
              <w:rPr>
                <w:sz w:val="20"/>
              </w:rPr>
              <w:t>Hand gesture 1”</w:t>
            </w:r>
          </w:p>
        </w:tc>
        <w:tc>
          <w:tcPr>
            <w:tcW w:w="2284" w:type="dxa"/>
          </w:tcPr>
          <w:p w14:paraId="776C0031" w14:textId="77777777" w:rsidR="00D1596F" w:rsidRDefault="00254BD4">
            <w:pPr>
              <w:pStyle w:val="TableParagraph"/>
              <w:spacing w:before="43" w:line="276" w:lineRule="auto"/>
              <w:ind w:left="183" w:hanging="34"/>
              <w:rPr>
                <w:sz w:val="20"/>
              </w:rPr>
            </w:pPr>
            <w:r>
              <w:rPr>
                <w:sz w:val="20"/>
              </w:rPr>
              <w:t>Relevant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budget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cars should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displayed.</w:t>
            </w:r>
          </w:p>
        </w:tc>
        <w:tc>
          <w:tcPr>
            <w:tcW w:w="1723" w:type="dxa"/>
          </w:tcPr>
          <w:p w14:paraId="776C0032" w14:textId="77777777" w:rsidR="00D1596F" w:rsidRDefault="00D1596F">
            <w:pPr>
              <w:pStyle w:val="TableParagraph"/>
              <w:spacing w:before="35"/>
              <w:rPr>
                <w:sz w:val="20"/>
              </w:rPr>
            </w:pPr>
          </w:p>
          <w:p w14:paraId="776C0033" w14:textId="77777777" w:rsidR="00D1596F" w:rsidRDefault="00254BD4">
            <w:pPr>
              <w:pStyle w:val="TableParagraph"/>
              <w:spacing w:line="315" w:lineRule="exact"/>
              <w:ind w:left="20" w:right="15"/>
              <w:jc w:val="center"/>
              <w:rPr>
                <w:sz w:val="20"/>
              </w:rPr>
            </w:pPr>
            <w:r>
              <w:rPr>
                <w:rFonts w:ascii="MingLiU_HKSCS-ExtB" w:hAnsi="MingLiU_HKSCS-ExtB"/>
                <w:w w:val="105"/>
                <w:sz w:val="23"/>
              </w:rPr>
              <w:t>✅</w:t>
            </w:r>
            <w:r>
              <w:rPr>
                <w:rFonts w:ascii="MingLiU_HKSCS-ExtB" w:hAnsi="MingLiU_HKSCS-ExtB"/>
                <w:spacing w:val="-59"/>
                <w:w w:val="105"/>
                <w:sz w:val="23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Passed</w:t>
            </w:r>
          </w:p>
        </w:tc>
        <w:tc>
          <w:tcPr>
            <w:tcW w:w="872" w:type="dxa"/>
          </w:tcPr>
          <w:p w14:paraId="776C0034" w14:textId="6189756A" w:rsidR="00D1596F" w:rsidRDefault="000619C6">
            <w:pPr>
              <w:pStyle w:val="TableParagraph"/>
              <w:spacing w:before="43" w:line="276" w:lineRule="auto"/>
              <w:ind w:left="365" w:right="52" w:hanging="295"/>
              <w:rPr>
                <w:sz w:val="20"/>
              </w:rPr>
            </w:pPr>
            <w:r>
              <w:rPr>
                <w:spacing w:val="-2"/>
                <w:sz w:val="20"/>
              </w:rPr>
              <w:t>Bhavan</w:t>
            </w:r>
            <w:r w:rsidR="00027CD4">
              <w:rPr>
                <w:spacing w:val="-2"/>
                <w:sz w:val="20"/>
              </w:rPr>
              <w:t>a &amp; Shiva</w:t>
            </w:r>
          </w:p>
        </w:tc>
      </w:tr>
      <w:tr w:rsidR="00D1596F" w14:paraId="776C0044" w14:textId="77777777" w:rsidTr="00BE3B2B">
        <w:trPr>
          <w:trHeight w:val="915"/>
        </w:trPr>
        <w:tc>
          <w:tcPr>
            <w:tcW w:w="872" w:type="dxa"/>
          </w:tcPr>
          <w:p w14:paraId="776C0036" w14:textId="77777777" w:rsidR="00D1596F" w:rsidRDefault="00D1596F">
            <w:pPr>
              <w:pStyle w:val="TableParagraph"/>
              <w:rPr>
                <w:sz w:val="20"/>
              </w:rPr>
            </w:pPr>
          </w:p>
          <w:p w14:paraId="776C0037" w14:textId="77777777" w:rsidR="00D1596F" w:rsidRDefault="00D1596F">
            <w:pPr>
              <w:pStyle w:val="TableParagraph"/>
              <w:spacing w:before="126"/>
              <w:rPr>
                <w:sz w:val="20"/>
              </w:rPr>
            </w:pPr>
          </w:p>
          <w:p w14:paraId="776C0038" w14:textId="77777777" w:rsidR="00D1596F" w:rsidRDefault="00254BD4">
            <w:pPr>
              <w:pStyle w:val="TableParagraph"/>
              <w:ind w:left="10" w:right="1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TC-</w:t>
            </w:r>
            <w:r>
              <w:rPr>
                <w:spacing w:val="-5"/>
                <w:sz w:val="20"/>
              </w:rPr>
              <w:t>002</w:t>
            </w:r>
          </w:p>
        </w:tc>
        <w:tc>
          <w:tcPr>
            <w:tcW w:w="1453" w:type="dxa"/>
          </w:tcPr>
          <w:p w14:paraId="776C0039" w14:textId="77777777" w:rsidR="00D1596F" w:rsidRDefault="00D1596F">
            <w:pPr>
              <w:pStyle w:val="TableParagraph"/>
              <w:spacing w:before="91"/>
              <w:rPr>
                <w:sz w:val="20"/>
              </w:rPr>
            </w:pPr>
          </w:p>
          <w:p w14:paraId="776C003A" w14:textId="77777777" w:rsidR="00D1596F" w:rsidRDefault="00254BD4">
            <w:pPr>
              <w:pStyle w:val="TableParagraph"/>
              <w:spacing w:line="276" w:lineRule="auto"/>
              <w:ind w:left="378" w:hanging="145"/>
              <w:rPr>
                <w:sz w:val="20"/>
              </w:rPr>
            </w:pPr>
            <w:r>
              <w:rPr>
                <w:spacing w:val="-2"/>
                <w:sz w:val="20"/>
              </w:rPr>
              <w:t>Functional Testing</w:t>
            </w:r>
          </w:p>
        </w:tc>
        <w:tc>
          <w:tcPr>
            <w:tcW w:w="2492" w:type="dxa"/>
          </w:tcPr>
          <w:p w14:paraId="776C003B" w14:textId="4407EFEF" w:rsidR="00D1596F" w:rsidRDefault="00254BD4">
            <w:pPr>
              <w:pStyle w:val="TableParagraph"/>
              <w:spacing w:before="57" w:line="276" w:lineRule="auto"/>
              <w:ind w:left="39" w:right="17"/>
              <w:jc w:val="center"/>
              <w:rPr>
                <w:sz w:val="20"/>
              </w:rPr>
            </w:pPr>
            <w:r>
              <w:rPr>
                <w:sz w:val="20"/>
              </w:rPr>
              <w:t>Query "</w:t>
            </w:r>
            <w:r w:rsidR="000619C6">
              <w:rPr>
                <w:sz w:val="20"/>
              </w:rPr>
              <w:t>Hand gesture 2</w:t>
            </w:r>
            <w:r>
              <w:rPr>
                <w:spacing w:val="-2"/>
                <w:sz w:val="20"/>
              </w:rPr>
              <w:t>"</w:t>
            </w:r>
          </w:p>
        </w:tc>
        <w:tc>
          <w:tcPr>
            <w:tcW w:w="2284" w:type="dxa"/>
          </w:tcPr>
          <w:p w14:paraId="776C003C" w14:textId="77777777" w:rsidR="00D1596F" w:rsidRDefault="00D1596F">
            <w:pPr>
              <w:pStyle w:val="TableParagraph"/>
              <w:spacing w:before="91"/>
              <w:rPr>
                <w:sz w:val="20"/>
              </w:rPr>
            </w:pPr>
          </w:p>
          <w:p w14:paraId="776C003D" w14:textId="77777777" w:rsidR="00D1596F" w:rsidRDefault="00254BD4">
            <w:pPr>
              <w:pStyle w:val="TableParagraph"/>
              <w:spacing w:line="276" w:lineRule="auto"/>
              <w:ind w:left="544" w:hanging="373"/>
              <w:rPr>
                <w:sz w:val="20"/>
              </w:rPr>
            </w:pPr>
            <w:r>
              <w:rPr>
                <w:sz w:val="20"/>
              </w:rPr>
              <w:t>Seasonal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tips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should be </w:t>
            </w:r>
            <w:r>
              <w:rPr>
                <w:sz w:val="20"/>
              </w:rPr>
              <w:t>provided.</w:t>
            </w:r>
          </w:p>
        </w:tc>
        <w:tc>
          <w:tcPr>
            <w:tcW w:w="1723" w:type="dxa"/>
          </w:tcPr>
          <w:p w14:paraId="776C003E" w14:textId="77777777" w:rsidR="00D1596F" w:rsidRDefault="00D1596F">
            <w:pPr>
              <w:pStyle w:val="TableParagraph"/>
              <w:rPr>
                <w:sz w:val="20"/>
              </w:rPr>
            </w:pPr>
          </w:p>
          <w:p w14:paraId="776C003F" w14:textId="77777777" w:rsidR="00D1596F" w:rsidRDefault="00D1596F">
            <w:pPr>
              <w:pStyle w:val="TableParagraph"/>
              <w:spacing w:before="83"/>
              <w:rPr>
                <w:sz w:val="20"/>
              </w:rPr>
            </w:pPr>
          </w:p>
          <w:p w14:paraId="776C0040" w14:textId="77777777" w:rsidR="00D1596F" w:rsidRDefault="00254BD4">
            <w:pPr>
              <w:pStyle w:val="TableParagraph"/>
              <w:spacing w:line="316" w:lineRule="exact"/>
              <w:ind w:left="20" w:right="15"/>
              <w:jc w:val="center"/>
              <w:rPr>
                <w:sz w:val="20"/>
              </w:rPr>
            </w:pPr>
            <w:r>
              <w:rPr>
                <w:rFonts w:ascii="MingLiU_HKSCS-ExtB" w:hAnsi="MingLiU_HKSCS-ExtB"/>
                <w:w w:val="105"/>
                <w:sz w:val="23"/>
              </w:rPr>
              <w:t>✅</w:t>
            </w:r>
            <w:r>
              <w:rPr>
                <w:rFonts w:ascii="MingLiU_HKSCS-ExtB" w:hAnsi="MingLiU_HKSCS-ExtB"/>
                <w:spacing w:val="-59"/>
                <w:w w:val="105"/>
                <w:sz w:val="23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Passed</w:t>
            </w:r>
          </w:p>
        </w:tc>
        <w:tc>
          <w:tcPr>
            <w:tcW w:w="872" w:type="dxa"/>
          </w:tcPr>
          <w:p w14:paraId="776C0041" w14:textId="77777777" w:rsidR="00D1596F" w:rsidRDefault="00D1596F">
            <w:pPr>
              <w:pStyle w:val="TableParagraph"/>
              <w:rPr>
                <w:sz w:val="20"/>
              </w:rPr>
            </w:pPr>
          </w:p>
          <w:p w14:paraId="776C0042" w14:textId="77777777" w:rsidR="00D1596F" w:rsidRDefault="00D1596F">
            <w:pPr>
              <w:pStyle w:val="TableParagraph"/>
              <w:spacing w:before="126"/>
              <w:rPr>
                <w:sz w:val="20"/>
              </w:rPr>
            </w:pPr>
          </w:p>
          <w:p w14:paraId="776C0043" w14:textId="0A50CB5D" w:rsidR="00D1596F" w:rsidRDefault="000619C6">
            <w:pPr>
              <w:pStyle w:val="TableParagraph"/>
              <w:ind w:left="1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Harshath</w:t>
            </w:r>
          </w:p>
        </w:tc>
      </w:tr>
    </w:tbl>
    <w:p w14:paraId="776C0045" w14:textId="77777777" w:rsidR="00D1596F" w:rsidRDefault="00D1596F">
      <w:pPr>
        <w:pStyle w:val="TableParagraph"/>
        <w:jc w:val="center"/>
        <w:rPr>
          <w:sz w:val="20"/>
        </w:rPr>
        <w:sectPr w:rsidR="00D1596F">
          <w:pgSz w:w="12240" w:h="15840"/>
          <w:pgMar w:top="1600" w:right="720" w:bottom="1422" w:left="1440" w:header="720" w:footer="720" w:gutter="0"/>
          <w:cols w:space="720"/>
        </w:sectPr>
      </w:pPr>
    </w:p>
    <w:tbl>
      <w:tblPr>
        <w:tblW w:w="0" w:type="auto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4"/>
        <w:gridCol w:w="1457"/>
        <w:gridCol w:w="2498"/>
        <w:gridCol w:w="2290"/>
        <w:gridCol w:w="1728"/>
        <w:gridCol w:w="874"/>
      </w:tblGrid>
      <w:tr w:rsidR="00D1596F" w14:paraId="776C004E" w14:textId="77777777" w:rsidTr="00BE3B2B">
        <w:trPr>
          <w:trHeight w:val="633"/>
        </w:trPr>
        <w:tc>
          <w:tcPr>
            <w:tcW w:w="874" w:type="dxa"/>
          </w:tcPr>
          <w:p w14:paraId="776C0046" w14:textId="77777777" w:rsidR="00D1596F" w:rsidRDefault="00D1596F">
            <w:pPr>
              <w:pStyle w:val="TableParagraph"/>
              <w:spacing w:before="74"/>
              <w:rPr>
                <w:sz w:val="20"/>
              </w:rPr>
            </w:pPr>
          </w:p>
          <w:p w14:paraId="776C0047" w14:textId="77777777" w:rsidR="00D1596F" w:rsidRDefault="00254BD4">
            <w:pPr>
              <w:pStyle w:val="TableParagraph"/>
              <w:ind w:left="10" w:right="1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TC-</w:t>
            </w:r>
            <w:r>
              <w:rPr>
                <w:spacing w:val="-5"/>
                <w:sz w:val="20"/>
              </w:rPr>
              <w:t>003</w:t>
            </w:r>
          </w:p>
        </w:tc>
        <w:tc>
          <w:tcPr>
            <w:tcW w:w="1457" w:type="dxa"/>
          </w:tcPr>
          <w:p w14:paraId="776C0048" w14:textId="77777777" w:rsidR="00D1596F" w:rsidRDefault="00254BD4">
            <w:pPr>
              <w:pStyle w:val="TableParagraph"/>
              <w:spacing w:before="40" w:line="276" w:lineRule="auto"/>
              <w:ind w:left="378" w:hanging="256"/>
              <w:rPr>
                <w:sz w:val="20"/>
              </w:rPr>
            </w:pPr>
            <w:r>
              <w:rPr>
                <w:spacing w:val="-2"/>
                <w:sz w:val="20"/>
              </w:rPr>
              <w:t>Performance Testing</w:t>
            </w:r>
          </w:p>
        </w:tc>
        <w:tc>
          <w:tcPr>
            <w:tcW w:w="2498" w:type="dxa"/>
          </w:tcPr>
          <w:p w14:paraId="776C0049" w14:textId="77777777" w:rsidR="00D1596F" w:rsidRDefault="00254BD4">
            <w:pPr>
              <w:pStyle w:val="TableParagraph"/>
              <w:spacing w:before="40" w:line="276" w:lineRule="auto"/>
              <w:ind w:left="899" w:hanging="801"/>
              <w:rPr>
                <w:sz w:val="20"/>
              </w:rPr>
            </w:pPr>
            <w:r>
              <w:rPr>
                <w:sz w:val="20"/>
              </w:rPr>
              <w:t>API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response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 xml:space="preserve">under </w:t>
            </w:r>
            <w:r>
              <w:rPr>
                <w:spacing w:val="-4"/>
                <w:sz w:val="20"/>
              </w:rPr>
              <w:t>500ms</w:t>
            </w:r>
          </w:p>
        </w:tc>
        <w:tc>
          <w:tcPr>
            <w:tcW w:w="2290" w:type="dxa"/>
          </w:tcPr>
          <w:p w14:paraId="776C004A" w14:textId="77777777" w:rsidR="00D1596F" w:rsidRDefault="00254BD4">
            <w:pPr>
              <w:pStyle w:val="TableParagraph"/>
              <w:spacing w:before="40" w:line="276" w:lineRule="auto"/>
              <w:ind w:left="446" w:hanging="125"/>
              <w:rPr>
                <w:sz w:val="20"/>
              </w:rPr>
            </w:pPr>
            <w:r>
              <w:rPr>
                <w:sz w:val="20"/>
              </w:rPr>
              <w:t>API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return results quickly.</w:t>
            </w:r>
          </w:p>
        </w:tc>
        <w:tc>
          <w:tcPr>
            <w:tcW w:w="1728" w:type="dxa"/>
          </w:tcPr>
          <w:p w14:paraId="776C004B" w14:textId="77777777" w:rsidR="00D1596F" w:rsidRDefault="00254BD4">
            <w:pPr>
              <w:pStyle w:val="TableParagraph"/>
              <w:spacing w:before="11" w:line="264" w:lineRule="auto"/>
              <w:ind w:left="266" w:right="39" w:firstLine="138"/>
              <w:rPr>
                <w:sz w:val="20"/>
              </w:rPr>
            </w:pPr>
            <w:r>
              <w:rPr>
                <w:rFonts w:ascii="Segoe UI Emoji" w:hAnsi="Segoe UI Emoji"/>
                <w:sz w:val="20"/>
              </w:rPr>
              <w:t>⚠</w:t>
            </w:r>
            <w:r>
              <w:rPr>
                <w:rFonts w:ascii="Segoe UI Emoji" w:hAnsi="Segoe UI Emoji"/>
                <w:sz w:val="20"/>
              </w:rPr>
              <w:t xml:space="preserve"> </w:t>
            </w:r>
            <w:r>
              <w:rPr>
                <w:sz w:val="20"/>
              </w:rPr>
              <w:t xml:space="preserve">Needs </w:t>
            </w:r>
            <w:r>
              <w:rPr>
                <w:spacing w:val="-2"/>
                <w:sz w:val="20"/>
              </w:rPr>
              <w:t>Optimization</w:t>
            </w:r>
          </w:p>
        </w:tc>
        <w:tc>
          <w:tcPr>
            <w:tcW w:w="874" w:type="dxa"/>
          </w:tcPr>
          <w:p w14:paraId="776C004C" w14:textId="77777777" w:rsidR="00D1596F" w:rsidRDefault="00D1596F">
            <w:pPr>
              <w:pStyle w:val="TableParagraph"/>
              <w:spacing w:before="74"/>
              <w:rPr>
                <w:sz w:val="20"/>
              </w:rPr>
            </w:pPr>
          </w:p>
          <w:p w14:paraId="776C004D" w14:textId="77777777" w:rsidR="00D1596F" w:rsidRDefault="00254BD4">
            <w:pPr>
              <w:pStyle w:val="TableParagraph"/>
              <w:ind w:left="10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Tester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3</w:t>
            </w:r>
          </w:p>
        </w:tc>
      </w:tr>
      <w:tr w:rsidR="00D1596F" w14:paraId="776C0057" w14:textId="77777777" w:rsidTr="00BE3B2B">
        <w:trPr>
          <w:trHeight w:val="655"/>
        </w:trPr>
        <w:tc>
          <w:tcPr>
            <w:tcW w:w="874" w:type="dxa"/>
          </w:tcPr>
          <w:p w14:paraId="776C004F" w14:textId="77777777" w:rsidR="00D1596F" w:rsidRDefault="00D1596F">
            <w:pPr>
              <w:pStyle w:val="TableParagraph"/>
              <w:spacing w:before="88"/>
              <w:rPr>
                <w:sz w:val="20"/>
              </w:rPr>
            </w:pPr>
          </w:p>
          <w:p w14:paraId="776C0050" w14:textId="77777777" w:rsidR="00D1596F" w:rsidRDefault="00254BD4">
            <w:pPr>
              <w:pStyle w:val="TableParagraph"/>
              <w:ind w:left="10" w:right="1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TC-</w:t>
            </w:r>
            <w:r>
              <w:rPr>
                <w:spacing w:val="-5"/>
                <w:sz w:val="20"/>
              </w:rPr>
              <w:t>004</w:t>
            </w:r>
          </w:p>
        </w:tc>
        <w:tc>
          <w:tcPr>
            <w:tcW w:w="1457" w:type="dxa"/>
          </w:tcPr>
          <w:p w14:paraId="776C0051" w14:textId="77777777" w:rsidR="00D1596F" w:rsidRDefault="00254BD4">
            <w:pPr>
              <w:pStyle w:val="TableParagraph"/>
              <w:spacing w:before="54" w:line="276" w:lineRule="auto"/>
              <w:ind w:left="61" w:firstLine="94"/>
              <w:rPr>
                <w:sz w:val="20"/>
              </w:rPr>
            </w:pPr>
            <w:r>
              <w:rPr>
                <w:sz w:val="20"/>
              </w:rPr>
              <w:t xml:space="preserve">Bug Fixes &amp; </w:t>
            </w:r>
            <w:r>
              <w:rPr>
                <w:spacing w:val="-2"/>
                <w:sz w:val="20"/>
              </w:rPr>
              <w:t>Improvements</w:t>
            </w:r>
          </w:p>
        </w:tc>
        <w:tc>
          <w:tcPr>
            <w:tcW w:w="2498" w:type="dxa"/>
          </w:tcPr>
          <w:p w14:paraId="776C0052" w14:textId="77777777" w:rsidR="00D1596F" w:rsidRDefault="00254BD4">
            <w:pPr>
              <w:pStyle w:val="TableParagraph"/>
              <w:spacing w:before="54" w:line="276" w:lineRule="auto"/>
              <w:ind w:left="711" w:hanging="356"/>
              <w:rPr>
                <w:sz w:val="20"/>
              </w:rPr>
            </w:pPr>
            <w:r>
              <w:rPr>
                <w:sz w:val="20"/>
              </w:rPr>
              <w:t>Fixed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incorrect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API </w:t>
            </w:r>
            <w:r>
              <w:rPr>
                <w:spacing w:val="-2"/>
                <w:sz w:val="20"/>
              </w:rPr>
              <w:t>responses.</w:t>
            </w:r>
          </w:p>
        </w:tc>
        <w:tc>
          <w:tcPr>
            <w:tcW w:w="2290" w:type="dxa"/>
          </w:tcPr>
          <w:p w14:paraId="776C0053" w14:textId="77777777" w:rsidR="00D1596F" w:rsidRDefault="00254BD4">
            <w:pPr>
              <w:pStyle w:val="TableParagraph"/>
              <w:spacing w:before="54" w:line="276" w:lineRule="auto"/>
              <w:ind w:left="517" w:hanging="384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accuracy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should be </w:t>
            </w:r>
            <w:r>
              <w:rPr>
                <w:sz w:val="20"/>
              </w:rPr>
              <w:t>improved.</w:t>
            </w:r>
          </w:p>
        </w:tc>
        <w:tc>
          <w:tcPr>
            <w:tcW w:w="1728" w:type="dxa"/>
          </w:tcPr>
          <w:p w14:paraId="776C0054" w14:textId="77777777" w:rsidR="00D1596F" w:rsidRDefault="00D1596F">
            <w:pPr>
              <w:pStyle w:val="TableParagraph"/>
              <w:spacing w:before="46"/>
              <w:rPr>
                <w:sz w:val="20"/>
              </w:rPr>
            </w:pPr>
          </w:p>
          <w:p w14:paraId="776C0055" w14:textId="77777777" w:rsidR="00D1596F" w:rsidRDefault="00254BD4">
            <w:pPr>
              <w:pStyle w:val="TableParagraph"/>
              <w:ind w:left="20" w:right="15"/>
              <w:jc w:val="center"/>
              <w:rPr>
                <w:sz w:val="20"/>
              </w:rPr>
            </w:pPr>
            <w:r>
              <w:rPr>
                <w:rFonts w:ascii="MingLiU_HKSCS-ExtB" w:hAnsi="MingLiU_HKSCS-ExtB"/>
                <w:w w:val="105"/>
                <w:sz w:val="23"/>
              </w:rPr>
              <w:t>✅</w:t>
            </w:r>
            <w:r>
              <w:rPr>
                <w:rFonts w:ascii="MingLiU_HKSCS-ExtB" w:hAnsi="MingLiU_HKSCS-ExtB"/>
                <w:spacing w:val="-59"/>
                <w:w w:val="105"/>
                <w:sz w:val="23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Fixed</w:t>
            </w:r>
          </w:p>
        </w:tc>
        <w:tc>
          <w:tcPr>
            <w:tcW w:w="874" w:type="dxa"/>
          </w:tcPr>
          <w:p w14:paraId="776C0056" w14:textId="1A6B3A2D" w:rsidR="007D5A17" w:rsidRPr="007D5A17" w:rsidRDefault="00027CD4" w:rsidP="007D5A17">
            <w:pPr>
              <w:pStyle w:val="TableParagraph"/>
              <w:spacing w:before="54" w:line="276" w:lineRule="auto"/>
              <w:ind w:left="326" w:right="32" w:hanging="278"/>
              <w:rPr>
                <w:spacing w:val="-2"/>
                <w:sz w:val="20"/>
              </w:rPr>
            </w:pPr>
            <w:r>
              <w:rPr>
                <w:spacing w:val="-2"/>
                <w:sz w:val="20"/>
              </w:rPr>
              <w:t>Yashw</w:t>
            </w:r>
            <w:r w:rsidR="00BE3B2B">
              <w:rPr>
                <w:spacing w:val="-2"/>
                <w:sz w:val="20"/>
              </w:rPr>
              <w:t>a</w:t>
            </w:r>
            <w:r>
              <w:rPr>
                <w:spacing w:val="-2"/>
                <w:sz w:val="20"/>
              </w:rPr>
              <w:t>nth</w:t>
            </w:r>
            <w:r w:rsidR="007D5A17">
              <w:rPr>
                <w:spacing w:val="-2"/>
                <w:sz w:val="20"/>
              </w:rPr>
              <w:t xml:space="preserve"> &amp;Sandhya</w:t>
            </w:r>
          </w:p>
        </w:tc>
      </w:tr>
      <w:tr w:rsidR="00D1596F" w14:paraId="776C0060" w14:textId="77777777" w:rsidTr="00BE3B2B">
        <w:trPr>
          <w:trHeight w:val="656"/>
        </w:trPr>
        <w:tc>
          <w:tcPr>
            <w:tcW w:w="874" w:type="dxa"/>
          </w:tcPr>
          <w:p w14:paraId="776C0058" w14:textId="77777777" w:rsidR="00D1596F" w:rsidRDefault="00D1596F">
            <w:pPr>
              <w:pStyle w:val="TableParagraph"/>
              <w:spacing w:before="82"/>
              <w:rPr>
                <w:sz w:val="20"/>
              </w:rPr>
            </w:pPr>
          </w:p>
          <w:p w14:paraId="776C0059" w14:textId="77777777" w:rsidR="00D1596F" w:rsidRDefault="00254BD4">
            <w:pPr>
              <w:pStyle w:val="TableParagraph"/>
              <w:ind w:left="10" w:right="1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TC-</w:t>
            </w:r>
            <w:r>
              <w:rPr>
                <w:spacing w:val="-5"/>
                <w:sz w:val="20"/>
              </w:rPr>
              <w:t>005</w:t>
            </w:r>
          </w:p>
        </w:tc>
        <w:tc>
          <w:tcPr>
            <w:tcW w:w="1457" w:type="dxa"/>
          </w:tcPr>
          <w:p w14:paraId="776C005A" w14:textId="77777777" w:rsidR="00D1596F" w:rsidRDefault="00254BD4">
            <w:pPr>
              <w:pStyle w:val="TableParagraph"/>
              <w:spacing w:before="48" w:line="276" w:lineRule="auto"/>
              <w:ind w:left="263" w:firstLine="214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Final </w:t>
            </w:r>
            <w:r>
              <w:rPr>
                <w:spacing w:val="-4"/>
                <w:sz w:val="20"/>
              </w:rPr>
              <w:t>Validation</w:t>
            </w:r>
          </w:p>
        </w:tc>
        <w:tc>
          <w:tcPr>
            <w:tcW w:w="2498" w:type="dxa"/>
          </w:tcPr>
          <w:p w14:paraId="776C005B" w14:textId="77777777" w:rsidR="00D1596F" w:rsidRDefault="00254BD4">
            <w:pPr>
              <w:pStyle w:val="TableParagraph"/>
              <w:spacing w:before="48" w:line="276" w:lineRule="auto"/>
              <w:ind w:left="511" w:hanging="367"/>
              <w:rPr>
                <w:sz w:val="20"/>
              </w:rPr>
            </w:pPr>
            <w:r>
              <w:rPr>
                <w:sz w:val="20"/>
              </w:rPr>
              <w:t>Ensure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UI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responsive across devices.</w:t>
            </w:r>
          </w:p>
        </w:tc>
        <w:tc>
          <w:tcPr>
            <w:tcW w:w="2290" w:type="dxa"/>
          </w:tcPr>
          <w:p w14:paraId="776C005C" w14:textId="77777777" w:rsidR="00D1596F" w:rsidRDefault="00254BD4">
            <w:pPr>
              <w:pStyle w:val="TableParagraph"/>
              <w:spacing w:before="48" w:line="276" w:lineRule="auto"/>
              <w:ind w:left="300" w:hanging="6"/>
              <w:rPr>
                <w:sz w:val="20"/>
              </w:rPr>
            </w:pPr>
            <w:r>
              <w:rPr>
                <w:sz w:val="20"/>
              </w:rPr>
              <w:t>UI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work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on mobile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desktop.</w:t>
            </w:r>
          </w:p>
        </w:tc>
        <w:tc>
          <w:tcPr>
            <w:tcW w:w="1728" w:type="dxa"/>
          </w:tcPr>
          <w:p w14:paraId="776C005D" w14:textId="77777777" w:rsidR="00D1596F" w:rsidRDefault="00254BD4">
            <w:pPr>
              <w:pStyle w:val="TableParagraph"/>
              <w:spacing w:before="17" w:line="228" w:lineRule="auto"/>
              <w:ind w:left="55" w:right="39" w:firstLine="153"/>
              <w:rPr>
                <w:sz w:val="20"/>
              </w:rPr>
            </w:pPr>
            <w:r>
              <w:rPr>
                <w:rFonts w:ascii="MingLiU_HKSCS-ExtB" w:hAnsi="MingLiU_HKSCS-ExtB"/>
                <w:sz w:val="23"/>
              </w:rPr>
              <w:t>❌</w:t>
            </w:r>
            <w:r>
              <w:rPr>
                <w:rFonts w:ascii="MingLiU_HKSCS-ExtB" w:hAnsi="MingLiU_HKSCS-ExtB"/>
                <w:spacing w:val="-19"/>
                <w:sz w:val="23"/>
              </w:rPr>
              <w:t xml:space="preserve"> </w:t>
            </w:r>
            <w:r>
              <w:rPr>
                <w:sz w:val="20"/>
              </w:rPr>
              <w:t>Failed - UI broken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mobile</w:t>
            </w:r>
          </w:p>
        </w:tc>
        <w:tc>
          <w:tcPr>
            <w:tcW w:w="874" w:type="dxa"/>
          </w:tcPr>
          <w:p w14:paraId="776C005E" w14:textId="77777777" w:rsidR="00D1596F" w:rsidRDefault="00D1596F">
            <w:pPr>
              <w:pStyle w:val="TableParagraph"/>
              <w:spacing w:before="82"/>
              <w:rPr>
                <w:sz w:val="20"/>
              </w:rPr>
            </w:pPr>
          </w:p>
          <w:p w14:paraId="776C005F" w14:textId="77777777" w:rsidR="00D1596F" w:rsidRDefault="00254BD4">
            <w:pPr>
              <w:pStyle w:val="TableParagraph"/>
              <w:ind w:left="10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Tester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2</w:t>
            </w:r>
          </w:p>
        </w:tc>
      </w:tr>
      <w:tr w:rsidR="00D1596F" w14:paraId="776C006A" w14:textId="77777777" w:rsidTr="00BE3B2B">
        <w:trPr>
          <w:trHeight w:val="635"/>
        </w:trPr>
        <w:tc>
          <w:tcPr>
            <w:tcW w:w="874" w:type="dxa"/>
          </w:tcPr>
          <w:p w14:paraId="776C0061" w14:textId="77777777" w:rsidR="00D1596F" w:rsidRDefault="00D1596F">
            <w:pPr>
              <w:pStyle w:val="TableParagraph"/>
              <w:spacing w:before="76"/>
              <w:rPr>
                <w:sz w:val="20"/>
              </w:rPr>
            </w:pPr>
          </w:p>
          <w:p w14:paraId="776C0062" w14:textId="77777777" w:rsidR="00D1596F" w:rsidRDefault="00254BD4">
            <w:pPr>
              <w:pStyle w:val="TableParagraph"/>
              <w:ind w:left="10" w:right="1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TC-</w:t>
            </w:r>
            <w:r>
              <w:rPr>
                <w:spacing w:val="-5"/>
                <w:sz w:val="20"/>
              </w:rPr>
              <w:t>006</w:t>
            </w:r>
          </w:p>
        </w:tc>
        <w:tc>
          <w:tcPr>
            <w:tcW w:w="1457" w:type="dxa"/>
          </w:tcPr>
          <w:p w14:paraId="776C0063" w14:textId="77777777" w:rsidR="00D1596F" w:rsidRDefault="00254BD4">
            <w:pPr>
              <w:pStyle w:val="TableParagraph"/>
              <w:spacing w:before="42" w:line="276" w:lineRule="auto"/>
              <w:ind w:left="378" w:hanging="217"/>
              <w:rPr>
                <w:sz w:val="20"/>
              </w:rPr>
            </w:pPr>
            <w:r>
              <w:rPr>
                <w:spacing w:val="-2"/>
                <w:sz w:val="20"/>
              </w:rPr>
              <w:t>Deployment Testing</w:t>
            </w:r>
          </w:p>
        </w:tc>
        <w:tc>
          <w:tcPr>
            <w:tcW w:w="2498" w:type="dxa"/>
          </w:tcPr>
          <w:p w14:paraId="776C0064" w14:textId="77777777" w:rsidR="00D1596F" w:rsidRDefault="00254BD4">
            <w:pPr>
              <w:pStyle w:val="TableParagraph"/>
              <w:spacing w:before="42" w:line="276" w:lineRule="auto"/>
              <w:ind w:left="433" w:hanging="67"/>
              <w:rPr>
                <w:sz w:val="20"/>
              </w:rPr>
            </w:pPr>
            <w:r>
              <w:rPr>
                <w:sz w:val="20"/>
              </w:rPr>
              <w:t>Host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app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 xml:space="preserve">using </w:t>
            </w:r>
            <w:proofErr w:type="spellStart"/>
            <w:r>
              <w:rPr>
                <w:sz w:val="20"/>
              </w:rPr>
              <w:t>Streamlit</w:t>
            </w:r>
            <w:proofErr w:type="spellEnd"/>
            <w:r>
              <w:rPr>
                <w:sz w:val="20"/>
              </w:rPr>
              <w:t xml:space="preserve"> Sharing</w:t>
            </w:r>
          </w:p>
        </w:tc>
        <w:tc>
          <w:tcPr>
            <w:tcW w:w="2290" w:type="dxa"/>
          </w:tcPr>
          <w:p w14:paraId="776C0065" w14:textId="77777777" w:rsidR="00D1596F" w:rsidRDefault="00254BD4">
            <w:pPr>
              <w:pStyle w:val="TableParagraph"/>
              <w:spacing w:before="42" w:line="276" w:lineRule="auto"/>
              <w:ind w:left="305" w:right="290" w:firstLine="149"/>
              <w:rPr>
                <w:sz w:val="20"/>
              </w:rPr>
            </w:pPr>
            <w:r>
              <w:rPr>
                <w:sz w:val="20"/>
              </w:rPr>
              <w:t xml:space="preserve">App </w:t>
            </w:r>
            <w:r>
              <w:rPr>
                <w:sz w:val="20"/>
              </w:rPr>
              <w:t>should be accessible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online.</w:t>
            </w:r>
          </w:p>
        </w:tc>
        <w:tc>
          <w:tcPr>
            <w:tcW w:w="1728" w:type="dxa"/>
          </w:tcPr>
          <w:p w14:paraId="776C0066" w14:textId="77777777" w:rsidR="00D1596F" w:rsidRDefault="00D1596F">
            <w:pPr>
              <w:pStyle w:val="TableParagraph"/>
              <w:spacing w:before="45"/>
              <w:rPr>
                <w:sz w:val="20"/>
              </w:rPr>
            </w:pPr>
          </w:p>
          <w:p w14:paraId="776C0067" w14:textId="77777777" w:rsidR="00D1596F" w:rsidRDefault="00254BD4">
            <w:pPr>
              <w:pStyle w:val="TableParagraph"/>
              <w:ind w:left="20" w:right="15"/>
              <w:jc w:val="center"/>
              <w:rPr>
                <w:sz w:val="20"/>
              </w:rPr>
            </w:pPr>
            <w:r>
              <w:rPr>
                <w:rFonts w:ascii="Cambria" w:eastAsia="Cambria"/>
                <w:spacing w:val="12"/>
                <w:w w:val="135"/>
                <w:sz w:val="23"/>
              </w:rPr>
              <w:t>🚀</w:t>
            </w:r>
            <w:r>
              <w:rPr>
                <w:rFonts w:ascii="Cambria" w:eastAsia="Cambria"/>
                <w:spacing w:val="40"/>
                <w:w w:val="135"/>
                <w:sz w:val="23"/>
              </w:rPr>
              <w:t xml:space="preserve"> </w:t>
            </w:r>
            <w:r>
              <w:rPr>
                <w:spacing w:val="-2"/>
                <w:w w:val="120"/>
                <w:sz w:val="20"/>
              </w:rPr>
              <w:t>Deployed</w:t>
            </w:r>
          </w:p>
        </w:tc>
        <w:tc>
          <w:tcPr>
            <w:tcW w:w="874" w:type="dxa"/>
          </w:tcPr>
          <w:p w14:paraId="776C0068" w14:textId="77777777" w:rsidR="00D1596F" w:rsidRDefault="00D1596F">
            <w:pPr>
              <w:pStyle w:val="TableParagraph"/>
              <w:spacing w:before="76"/>
              <w:rPr>
                <w:sz w:val="20"/>
              </w:rPr>
            </w:pPr>
          </w:p>
          <w:p w14:paraId="776C0069" w14:textId="77777777" w:rsidR="00D1596F" w:rsidRDefault="00254BD4">
            <w:pPr>
              <w:pStyle w:val="TableParagraph"/>
              <w:ind w:left="1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DevOps</w:t>
            </w:r>
          </w:p>
        </w:tc>
      </w:tr>
    </w:tbl>
    <w:p w14:paraId="776C006B" w14:textId="77777777" w:rsidR="00D1596F" w:rsidRDefault="00D1596F">
      <w:pPr>
        <w:pStyle w:val="BodyText"/>
        <w:rPr>
          <w:sz w:val="20"/>
        </w:rPr>
      </w:pPr>
    </w:p>
    <w:p w14:paraId="776C006C" w14:textId="77777777" w:rsidR="00D1596F" w:rsidRDefault="00D1596F">
      <w:pPr>
        <w:pStyle w:val="BodyText"/>
        <w:rPr>
          <w:sz w:val="20"/>
        </w:rPr>
      </w:pPr>
    </w:p>
    <w:p w14:paraId="7A78F774" w14:textId="77777777" w:rsidR="00F96E53" w:rsidRDefault="009939F9" w:rsidP="009939F9">
      <w:pPr>
        <w:pStyle w:val="BodyText"/>
        <w:rPr>
          <w:sz w:val="24"/>
          <w:szCs w:val="24"/>
          <w:lang w:val="en-IN"/>
        </w:rPr>
      </w:pPr>
      <w:r w:rsidRPr="009939F9">
        <w:rPr>
          <w:b/>
          <w:bCs/>
          <w:sz w:val="24"/>
          <w:szCs w:val="24"/>
          <w:lang w:val="en-IN"/>
        </w:rPr>
        <w:t>Conclusion</w:t>
      </w:r>
    </w:p>
    <w:p w14:paraId="42CCA07B" w14:textId="747F1E95" w:rsidR="009939F9" w:rsidRPr="009939F9" w:rsidRDefault="009939F9" w:rsidP="009939F9">
      <w:pPr>
        <w:pStyle w:val="BodyText"/>
        <w:rPr>
          <w:sz w:val="24"/>
          <w:szCs w:val="24"/>
          <w:lang w:val="en-IN"/>
        </w:rPr>
      </w:pPr>
      <w:r w:rsidRPr="009939F9">
        <w:rPr>
          <w:rFonts w:ascii="Arial" w:hAnsi="Arial" w:cs="Arial"/>
          <w:sz w:val="20"/>
          <w:lang w:val="en-IN"/>
        </w:rPr>
        <w:t xml:space="preserve">The project scope covers end-to-end development, from gesture recognition to AI-driven command </w:t>
      </w:r>
      <w:proofErr w:type="gramStart"/>
      <w:r w:rsidRPr="009939F9">
        <w:rPr>
          <w:rFonts w:ascii="Arial" w:hAnsi="Arial" w:cs="Arial"/>
          <w:sz w:val="20"/>
          <w:lang w:val="en-IN"/>
        </w:rPr>
        <w:t>execution,</w:t>
      </w:r>
      <w:r>
        <w:rPr>
          <w:rFonts w:ascii="Arial" w:hAnsi="Arial" w:cs="Arial"/>
          <w:sz w:val="20"/>
          <w:lang w:val="en-IN"/>
        </w:rPr>
        <w:t xml:space="preserve">   </w:t>
      </w:r>
      <w:proofErr w:type="gramEnd"/>
      <w:r>
        <w:rPr>
          <w:rFonts w:ascii="Arial" w:hAnsi="Arial" w:cs="Arial"/>
          <w:sz w:val="20"/>
          <w:lang w:val="en-IN"/>
        </w:rPr>
        <w:t xml:space="preserve">  </w:t>
      </w:r>
      <w:r w:rsidRPr="009939F9">
        <w:rPr>
          <w:rFonts w:ascii="Arial" w:hAnsi="Arial" w:cs="Arial"/>
          <w:sz w:val="20"/>
          <w:lang w:val="en-IN"/>
        </w:rPr>
        <w:t>ensuring a robust, scalable, and real-world deployable system. It has broad applications in accessibility,</w:t>
      </w:r>
      <w:r>
        <w:rPr>
          <w:rFonts w:ascii="Arial" w:hAnsi="Arial" w:cs="Arial"/>
          <w:sz w:val="20"/>
          <w:lang w:val="en-IN"/>
        </w:rPr>
        <w:t xml:space="preserve"> </w:t>
      </w:r>
      <w:r w:rsidRPr="009939F9">
        <w:rPr>
          <w:rFonts w:ascii="Arial" w:hAnsi="Arial" w:cs="Arial"/>
          <w:sz w:val="20"/>
          <w:lang w:val="en-IN"/>
        </w:rPr>
        <w:t>automation, and interactive computing, making human-computer interaction more intuitive and natural</w:t>
      </w:r>
      <w:r w:rsidRPr="009939F9">
        <w:rPr>
          <w:sz w:val="20"/>
          <w:lang w:val="en-IN"/>
        </w:rPr>
        <w:t>.</w:t>
      </w:r>
    </w:p>
    <w:p w14:paraId="776C006D" w14:textId="77777777" w:rsidR="00D1596F" w:rsidRPr="009939F9" w:rsidRDefault="00D1596F">
      <w:pPr>
        <w:pStyle w:val="BodyText"/>
        <w:rPr>
          <w:sz w:val="20"/>
        </w:rPr>
      </w:pPr>
    </w:p>
    <w:p w14:paraId="776C006E" w14:textId="77777777" w:rsidR="00D1596F" w:rsidRDefault="00254BD4">
      <w:pPr>
        <w:pStyle w:val="BodyText"/>
        <w:spacing w:before="2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60800" behindDoc="1" locked="0" layoutInCell="1" allowOverlap="1" wp14:anchorId="776C0085" wp14:editId="776C0086">
                <wp:simplePos x="0" y="0"/>
                <wp:positionH relativeFrom="page">
                  <wp:posOffset>952500</wp:posOffset>
                </wp:positionH>
                <wp:positionV relativeFrom="paragraph">
                  <wp:posOffset>179070</wp:posOffset>
                </wp:positionV>
                <wp:extent cx="5867400" cy="1270"/>
                <wp:effectExtent l="0" t="0" r="0" b="0"/>
                <wp:wrapTopAndBottom/>
                <wp:docPr id="11" name="Graphic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37041" id="Graphic 11" o:spid="_x0000_s1026" style="position:absolute;margin-left:75pt;margin-top:14.1pt;width:462pt;height:.1pt;z-index:-2516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" path="m,l5867400,e" filled="f" strokecolor="#878787" strokeweight="1pt">
                <v:path arrowok="t"/>
                <w10:wrap type="topAndBottom" anchorx="page"/>
              </v:shape>
            </w:pict>
          </mc:Fallback>
        </mc:AlternateContent>
      </w:r>
    </w:p>
    <w:p w14:paraId="776C006F" w14:textId="77777777" w:rsidR="00D1596F" w:rsidRDefault="00D1596F">
      <w:pPr>
        <w:pStyle w:val="BodyText"/>
        <w:spacing w:before="81"/>
        <w:rPr>
          <w:sz w:val="34"/>
        </w:rPr>
      </w:pPr>
    </w:p>
    <w:p w14:paraId="776C0070" w14:textId="77777777" w:rsidR="00D1596F" w:rsidRDefault="00254BD4">
      <w:pPr>
        <w:pStyle w:val="Heading1"/>
        <w:spacing w:before="0"/>
      </w:pPr>
      <w:bookmarkStart w:id="17" w:name="Final_Submission_"/>
      <w:bookmarkEnd w:id="17"/>
      <w:r>
        <w:t>Final</w:t>
      </w:r>
      <w:r>
        <w:rPr>
          <w:spacing w:val="-5"/>
        </w:rPr>
        <w:t xml:space="preserve"> </w:t>
      </w:r>
      <w:r>
        <w:rPr>
          <w:spacing w:val="-2"/>
        </w:rPr>
        <w:t>Submission</w:t>
      </w:r>
    </w:p>
    <w:p w14:paraId="776C0071" w14:textId="77777777" w:rsidR="00D1596F" w:rsidRDefault="00254BD4">
      <w:pPr>
        <w:pStyle w:val="ListParagraph"/>
        <w:numPr>
          <w:ilvl w:val="0"/>
          <w:numId w:val="6"/>
        </w:numPr>
        <w:tabs>
          <w:tab w:val="left" w:pos="718"/>
        </w:tabs>
        <w:spacing w:before="299"/>
        <w:ind w:left="718" w:hanging="358"/>
        <w:rPr>
          <w:rFonts w:ascii="Arial"/>
          <w:b/>
        </w:rPr>
      </w:pPr>
      <w:r>
        <w:rPr>
          <w:rFonts w:ascii="Arial"/>
          <w:b/>
        </w:rPr>
        <w:t>Project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Report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Based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  <w:spacing w:val="-2"/>
        </w:rPr>
        <w:t>templates</w:t>
      </w:r>
    </w:p>
    <w:p w14:paraId="776C0072" w14:textId="77777777" w:rsidR="00D1596F" w:rsidRDefault="00254BD4">
      <w:pPr>
        <w:pStyle w:val="ListParagraph"/>
        <w:numPr>
          <w:ilvl w:val="0"/>
          <w:numId w:val="6"/>
        </w:numPr>
        <w:tabs>
          <w:tab w:val="left" w:pos="718"/>
        </w:tabs>
        <w:ind w:left="718" w:hanging="358"/>
        <w:rPr>
          <w:rFonts w:ascii="Arial"/>
          <w:b/>
        </w:rPr>
      </w:pPr>
      <w:r>
        <w:rPr>
          <w:rFonts w:ascii="Arial"/>
          <w:b/>
        </w:rPr>
        <w:t>Demo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Video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(3-5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  <w:spacing w:val="-2"/>
        </w:rPr>
        <w:t>Minutes)</w:t>
      </w:r>
    </w:p>
    <w:p w14:paraId="776C0073" w14:textId="77777777" w:rsidR="00D1596F" w:rsidRDefault="00254BD4">
      <w:pPr>
        <w:pStyle w:val="ListParagraph"/>
        <w:numPr>
          <w:ilvl w:val="0"/>
          <w:numId w:val="6"/>
        </w:numPr>
        <w:tabs>
          <w:tab w:val="left" w:pos="718"/>
        </w:tabs>
        <w:ind w:left="718" w:hanging="358"/>
        <w:rPr>
          <w:rFonts w:ascii="Arial"/>
          <w:b/>
        </w:rPr>
      </w:pPr>
      <w:r>
        <w:rPr>
          <w:rFonts w:ascii="Arial"/>
          <w:b/>
        </w:rPr>
        <w:t>GitHub/Code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Repository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  <w:spacing w:val="-4"/>
        </w:rPr>
        <w:t>Link</w:t>
      </w:r>
    </w:p>
    <w:p w14:paraId="776C0074" w14:textId="77777777" w:rsidR="00D1596F" w:rsidRDefault="00254BD4">
      <w:pPr>
        <w:pStyle w:val="ListParagraph"/>
        <w:numPr>
          <w:ilvl w:val="0"/>
          <w:numId w:val="6"/>
        </w:numPr>
        <w:tabs>
          <w:tab w:val="left" w:pos="718"/>
        </w:tabs>
        <w:ind w:left="718" w:hanging="358"/>
        <w:rPr>
          <w:rFonts w:ascii="Arial"/>
          <w:b/>
        </w:rPr>
      </w:pPr>
      <w:r>
        <w:rPr>
          <w:rFonts w:ascii="Arial"/>
          <w:b/>
          <w:spacing w:val="-2"/>
        </w:rPr>
        <w:t>Presentation</w:t>
      </w:r>
    </w:p>
    <w:sectPr w:rsidR="00D1596F">
      <w:type w:val="continuous"/>
      <w:pgSz w:w="12240" w:h="15840"/>
      <w:pgMar w:top="1420" w:right="720" w:bottom="28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86C02F" w14:textId="77777777" w:rsidR="0083460E" w:rsidRDefault="0083460E">
      <w:r>
        <w:separator/>
      </w:r>
    </w:p>
  </w:endnote>
  <w:endnote w:type="continuationSeparator" w:id="0">
    <w:p w14:paraId="26F225B3" w14:textId="77777777" w:rsidR="0083460E" w:rsidRDefault="008346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MT">
    <w:altName w:val="Arial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ans-serif">
    <w:altName w:val="Segoe Print"/>
    <w:charset w:val="00"/>
    <w:family w:val="auto"/>
    <w:pitch w:val="default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MingLiU_HKSCS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2C322E" w14:textId="77777777" w:rsidR="0083460E" w:rsidRDefault="0083460E">
      <w:r>
        <w:separator/>
      </w:r>
    </w:p>
  </w:footnote>
  <w:footnote w:type="continuationSeparator" w:id="0">
    <w:p w14:paraId="563919BB" w14:textId="77777777" w:rsidR="0083460E" w:rsidRDefault="008346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B5E306ED"/>
    <w:multiLevelType w:val="multilevel"/>
    <w:tmpl w:val="B5E306ED"/>
    <w:lvl w:ilvl="0">
      <w:start w:val="1"/>
      <w:numFmt w:val="decimal"/>
      <w:lvlText w:val="%1."/>
      <w:lvlJc w:val="left"/>
      <w:pPr>
        <w:ind w:left="7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>
      <w:numFmt w:val="bullet"/>
      <w:lvlText w:val="○"/>
      <w:lvlJc w:val="left"/>
      <w:pPr>
        <w:ind w:left="1494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40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6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BF205925"/>
    <w:multiLevelType w:val="multilevel"/>
    <w:tmpl w:val="BF205925"/>
    <w:lvl w:ilvl="0">
      <w:start w:val="1"/>
      <w:numFmt w:val="decimal"/>
      <w:lvlText w:val="%1."/>
      <w:lvlJc w:val="left"/>
      <w:pPr>
        <w:ind w:left="7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>
      <w:numFmt w:val="bullet"/>
      <w:lvlText w:val="○"/>
      <w:lvlJc w:val="left"/>
      <w:pPr>
        <w:ind w:left="144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40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6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CF092B84"/>
    <w:multiLevelType w:val="multilevel"/>
    <w:tmpl w:val="CF092B84"/>
    <w:lvl w:ilvl="0">
      <w:start w:val="1"/>
      <w:numFmt w:val="decimal"/>
      <w:lvlText w:val="%1."/>
      <w:lvlJc w:val="left"/>
      <w:pPr>
        <w:ind w:left="7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>
      <w:numFmt w:val="bullet"/>
      <w:lvlText w:val="○"/>
      <w:lvlJc w:val="left"/>
      <w:pPr>
        <w:ind w:left="144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40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6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053208E"/>
    <w:multiLevelType w:val="multilevel"/>
    <w:tmpl w:val="0053208E"/>
    <w:lvl w:ilvl="0">
      <w:numFmt w:val="bullet"/>
      <w:lvlText w:val="●"/>
      <w:lvlJc w:val="left"/>
      <w:pPr>
        <w:ind w:left="7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656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3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7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3D62ECE"/>
    <w:multiLevelType w:val="multilevel"/>
    <w:tmpl w:val="03D62ECE"/>
    <w:lvl w:ilvl="0">
      <w:start w:val="1"/>
      <w:numFmt w:val="decimal"/>
      <w:lvlText w:val="%1."/>
      <w:lvlJc w:val="left"/>
      <w:pPr>
        <w:ind w:left="7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656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3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7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52620DD"/>
    <w:multiLevelType w:val="multilevel"/>
    <w:tmpl w:val="DBBEB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8C3E88"/>
    <w:multiLevelType w:val="multilevel"/>
    <w:tmpl w:val="65DAE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4302AB"/>
    <w:multiLevelType w:val="multilevel"/>
    <w:tmpl w:val="2B386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7F1074"/>
    <w:multiLevelType w:val="multilevel"/>
    <w:tmpl w:val="CEF29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5D56A5"/>
    <w:multiLevelType w:val="multilevel"/>
    <w:tmpl w:val="A1C46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B46961"/>
    <w:multiLevelType w:val="multilevel"/>
    <w:tmpl w:val="1AD84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725D87"/>
    <w:multiLevelType w:val="multilevel"/>
    <w:tmpl w:val="7C5E9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F4027E"/>
    <w:multiLevelType w:val="multilevel"/>
    <w:tmpl w:val="721E5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631037"/>
    <w:multiLevelType w:val="multilevel"/>
    <w:tmpl w:val="6F36D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5034B54"/>
    <w:multiLevelType w:val="multilevel"/>
    <w:tmpl w:val="44667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E3327E"/>
    <w:multiLevelType w:val="multilevel"/>
    <w:tmpl w:val="95901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390EB5"/>
    <w:multiLevelType w:val="multilevel"/>
    <w:tmpl w:val="F1B43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AD3A48"/>
    <w:multiLevelType w:val="multilevel"/>
    <w:tmpl w:val="1CF89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ADCABA"/>
    <w:multiLevelType w:val="multilevel"/>
    <w:tmpl w:val="59ADCABA"/>
    <w:lvl w:ilvl="0">
      <w:start w:val="1"/>
      <w:numFmt w:val="decimal"/>
      <w:lvlText w:val="%1."/>
      <w:lvlJc w:val="left"/>
      <w:pPr>
        <w:ind w:left="7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>
      <w:numFmt w:val="bullet"/>
      <w:lvlText w:val="○"/>
      <w:lvlJc w:val="left"/>
      <w:pPr>
        <w:ind w:left="144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40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60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72364B2F"/>
    <w:multiLevelType w:val="multilevel"/>
    <w:tmpl w:val="0BA2B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4B05443"/>
    <w:multiLevelType w:val="multilevel"/>
    <w:tmpl w:val="86061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B745540"/>
    <w:multiLevelType w:val="multilevel"/>
    <w:tmpl w:val="752EE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33871214">
    <w:abstractNumId w:val="3"/>
  </w:num>
  <w:num w:numId="2" w16cid:durableId="1167747353">
    <w:abstractNumId w:val="2"/>
  </w:num>
  <w:num w:numId="3" w16cid:durableId="491678651">
    <w:abstractNumId w:val="18"/>
  </w:num>
  <w:num w:numId="4" w16cid:durableId="1372876683">
    <w:abstractNumId w:val="1"/>
  </w:num>
  <w:num w:numId="5" w16cid:durableId="1957180323">
    <w:abstractNumId w:val="0"/>
  </w:num>
  <w:num w:numId="6" w16cid:durableId="367879215">
    <w:abstractNumId w:val="4"/>
  </w:num>
  <w:num w:numId="7" w16cid:durableId="1009481249">
    <w:abstractNumId w:val="20"/>
  </w:num>
  <w:num w:numId="8" w16cid:durableId="259682306">
    <w:abstractNumId w:val="11"/>
  </w:num>
  <w:num w:numId="9" w16cid:durableId="185365456">
    <w:abstractNumId w:val="5"/>
  </w:num>
  <w:num w:numId="10" w16cid:durableId="1819612983">
    <w:abstractNumId w:val="12"/>
  </w:num>
  <w:num w:numId="11" w16cid:durableId="2146002685">
    <w:abstractNumId w:val="13"/>
  </w:num>
  <w:num w:numId="12" w16cid:durableId="1330326939">
    <w:abstractNumId w:val="17"/>
  </w:num>
  <w:num w:numId="13" w16cid:durableId="1916626532">
    <w:abstractNumId w:val="7"/>
  </w:num>
  <w:num w:numId="14" w16cid:durableId="1037898260">
    <w:abstractNumId w:val="16"/>
  </w:num>
  <w:num w:numId="15" w16cid:durableId="1962876192">
    <w:abstractNumId w:val="14"/>
  </w:num>
  <w:num w:numId="16" w16cid:durableId="1420786343">
    <w:abstractNumId w:val="6"/>
  </w:num>
  <w:num w:numId="17" w16cid:durableId="908540113">
    <w:abstractNumId w:val="10"/>
  </w:num>
  <w:num w:numId="18" w16cid:durableId="1136294814">
    <w:abstractNumId w:val="9"/>
  </w:num>
  <w:num w:numId="19" w16cid:durableId="901258142">
    <w:abstractNumId w:val="15"/>
  </w:num>
  <w:num w:numId="20" w16cid:durableId="1948930696">
    <w:abstractNumId w:val="21"/>
  </w:num>
  <w:num w:numId="21" w16cid:durableId="821193881">
    <w:abstractNumId w:val="8"/>
  </w:num>
  <w:num w:numId="22" w16cid:durableId="149094761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96F"/>
    <w:rsid w:val="00006930"/>
    <w:rsid w:val="00027CD4"/>
    <w:rsid w:val="000329E5"/>
    <w:rsid w:val="000423F0"/>
    <w:rsid w:val="000619C6"/>
    <w:rsid w:val="000B5289"/>
    <w:rsid w:val="000B685C"/>
    <w:rsid w:val="000F6C17"/>
    <w:rsid w:val="001005E9"/>
    <w:rsid w:val="0012309A"/>
    <w:rsid w:val="00171354"/>
    <w:rsid w:val="001A42BC"/>
    <w:rsid w:val="0021100B"/>
    <w:rsid w:val="0022418D"/>
    <w:rsid w:val="0022466C"/>
    <w:rsid w:val="0023415F"/>
    <w:rsid w:val="00254BD4"/>
    <w:rsid w:val="00267521"/>
    <w:rsid w:val="00272C15"/>
    <w:rsid w:val="00293789"/>
    <w:rsid w:val="00295A59"/>
    <w:rsid w:val="002C38E3"/>
    <w:rsid w:val="003605D7"/>
    <w:rsid w:val="00361F60"/>
    <w:rsid w:val="0036455F"/>
    <w:rsid w:val="00390325"/>
    <w:rsid w:val="003A5657"/>
    <w:rsid w:val="003C1F94"/>
    <w:rsid w:val="003C3B3F"/>
    <w:rsid w:val="003E01CF"/>
    <w:rsid w:val="00451013"/>
    <w:rsid w:val="00490DEA"/>
    <w:rsid w:val="005B4F16"/>
    <w:rsid w:val="00602C33"/>
    <w:rsid w:val="006A585F"/>
    <w:rsid w:val="006B3074"/>
    <w:rsid w:val="006B42E5"/>
    <w:rsid w:val="006D491C"/>
    <w:rsid w:val="006E299A"/>
    <w:rsid w:val="006E5DFB"/>
    <w:rsid w:val="006F378F"/>
    <w:rsid w:val="007227E9"/>
    <w:rsid w:val="00730745"/>
    <w:rsid w:val="00743468"/>
    <w:rsid w:val="00750B11"/>
    <w:rsid w:val="007C3450"/>
    <w:rsid w:val="007D5A17"/>
    <w:rsid w:val="0082451A"/>
    <w:rsid w:val="008269B5"/>
    <w:rsid w:val="0083460E"/>
    <w:rsid w:val="00837B10"/>
    <w:rsid w:val="00854A8C"/>
    <w:rsid w:val="00861B68"/>
    <w:rsid w:val="008D708C"/>
    <w:rsid w:val="00920523"/>
    <w:rsid w:val="00923C66"/>
    <w:rsid w:val="00953001"/>
    <w:rsid w:val="00970ECD"/>
    <w:rsid w:val="009870B8"/>
    <w:rsid w:val="009939F9"/>
    <w:rsid w:val="009F469C"/>
    <w:rsid w:val="00A60E44"/>
    <w:rsid w:val="00B16523"/>
    <w:rsid w:val="00B2042B"/>
    <w:rsid w:val="00BD2282"/>
    <w:rsid w:val="00BE3B2B"/>
    <w:rsid w:val="00C25F26"/>
    <w:rsid w:val="00C5333B"/>
    <w:rsid w:val="00C63EC0"/>
    <w:rsid w:val="00D1596F"/>
    <w:rsid w:val="00D1784F"/>
    <w:rsid w:val="00D35160"/>
    <w:rsid w:val="00D719CC"/>
    <w:rsid w:val="00DB4759"/>
    <w:rsid w:val="00EA62DC"/>
    <w:rsid w:val="00EF59DB"/>
    <w:rsid w:val="00F03641"/>
    <w:rsid w:val="00F10D6A"/>
    <w:rsid w:val="00F96E53"/>
    <w:rsid w:val="00FA3036"/>
    <w:rsid w:val="00FA4A15"/>
    <w:rsid w:val="00FB3B19"/>
    <w:rsid w:val="00FB79C3"/>
    <w:rsid w:val="00FD723C"/>
    <w:rsid w:val="00FD7E9C"/>
    <w:rsid w:val="00FF4441"/>
    <w:rsid w:val="00FF5C02"/>
    <w:rsid w:val="78C34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BFF27"/>
  <w15:docId w15:val="{3FB2E9EE-D5E8-42C9-92AC-DA151DA41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Arial MT" w:eastAsia="Arial MT" w:hAnsi="Arial MT" w:cs="Arial MT"/>
      <w:sz w:val="22"/>
      <w:szCs w:val="22"/>
      <w:lang w:val="en-US" w:eastAsia="en-US"/>
    </w:rPr>
  </w:style>
  <w:style w:type="paragraph" w:styleId="Heading1">
    <w:name w:val="heading 1"/>
    <w:basedOn w:val="Normal"/>
    <w:uiPriority w:val="1"/>
    <w:qFormat/>
    <w:pPr>
      <w:spacing w:before="1"/>
      <w:outlineLvl w:val="0"/>
    </w:pPr>
    <w:rPr>
      <w:rFonts w:ascii="Arial" w:eastAsia="Arial" w:hAnsi="Arial" w:cs="Arial"/>
      <w:b/>
      <w:bCs/>
      <w:sz w:val="34"/>
      <w:szCs w:val="34"/>
    </w:rPr>
  </w:style>
  <w:style w:type="paragraph" w:styleId="Heading2">
    <w:name w:val="heading 2"/>
    <w:basedOn w:val="Normal"/>
    <w:uiPriority w:val="1"/>
    <w:qFormat/>
    <w:pPr>
      <w:outlineLvl w:val="1"/>
    </w:pPr>
    <w:rPr>
      <w:rFonts w:ascii="Arial" w:eastAsia="Arial" w:hAnsi="Arial" w:cs="Arial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6B42E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0423F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NormalWeb">
    <w:name w:val="Normal (Web)"/>
    <w:pPr>
      <w:spacing w:beforeAutospacing="1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Title">
    <w:name w:val="Title"/>
    <w:basedOn w:val="Normal"/>
    <w:uiPriority w:val="1"/>
    <w:qFormat/>
    <w:pPr>
      <w:spacing w:before="1"/>
    </w:pPr>
    <w:rPr>
      <w:rFonts w:ascii="Arial" w:eastAsia="Arial" w:hAnsi="Arial" w:cs="Arial"/>
      <w:b/>
      <w:bCs/>
      <w:sz w:val="46"/>
      <w:szCs w:val="46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spacing w:before="38"/>
      <w:ind w:left="1439" w:hanging="359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semiHidden/>
    <w:rsid w:val="006B42E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eastAsia="en-US"/>
    </w:rPr>
  </w:style>
  <w:style w:type="character" w:customStyle="1" w:styleId="Heading4Char">
    <w:name w:val="Heading 4 Char"/>
    <w:basedOn w:val="DefaultParagraphFont"/>
    <w:link w:val="Heading4"/>
    <w:semiHidden/>
    <w:rsid w:val="000423F0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5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0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5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F481F83-19F1-4F39-81E9-A028477833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1730</Words>
  <Characters>9862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 of nasscom - Hackathon Sample Project with template</vt:lpstr>
    </vt:vector>
  </TitlesOfParts>
  <Company/>
  <LinksUpToDate>false</LinksUpToDate>
  <CharactersWithSpaces>11569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 of nasscom - Hackathon Sample Project with template</dc:title>
  <dc:creator>madis</dc:creator>
  <cp:lastModifiedBy>Bhavana Madishetty</cp:lastModifiedBy>
  <cp:revision>2</cp:revision>
  <dcterms:created xsi:type="dcterms:W3CDTF">2025-03-03T17:07:00Z</dcterms:created>
  <dcterms:modified xsi:type="dcterms:W3CDTF">2025-03-03T17:07:00Z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2025-03-03T00:00:00Z</vt:filetime>
  </property>
  <property fmtid="{D5CDD505-2E9C-101B-9397-08002B2CF9AE}" pid="3" name="Producer">
    <vt:lpwstr>Skia/PDF m135 Google Docs Renderer</vt:lpwstr>
  </property>
  <property fmtid="{D5CDD505-2E9C-101B-9397-08002B2CF9AE}" pid="4" name="LastSaved">
    <vt:filetime>2025-03-03T00:00:00Z</vt:filetime>
  </property>
  <property fmtid="{D5CDD505-2E9C-101B-9397-08002B2CF9AE}" pid="5" name="KSOProductBuildVer">
    <vt:lpwstr>1033-12.2.0.19805</vt:lpwstr>
  </property>
  <property fmtid="{D5CDD505-2E9C-101B-9397-08002B2CF9AE}" pid="6" name="ICV">
    <vt:lpwstr>95CF0DDBFD9C4751AD8B36B6CBB72180_13</vt:lpwstr>
  </property>
</Properties>
</file>